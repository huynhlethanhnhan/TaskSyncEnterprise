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B0786">
      <w:pPr>
        <w:pStyle w:val="3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Thiết kế hệ thống</w:t>
      </w:r>
    </w:p>
    <w:p w14:paraId="24CCFD54">
      <w:pPr>
        <w:bidi w:val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Thiết kế CSDL</w:t>
      </w:r>
    </w:p>
    <w:p w14:paraId="43C6CB09">
      <w:pPr>
        <w:bidi w:val="0"/>
        <w:jc w:val="both"/>
        <w:rPr>
          <w:rFonts w:hint="default"/>
          <w:lang w:val="en-US"/>
        </w:rPr>
      </w:pPr>
    </w:p>
    <w:p w14:paraId="1C7155ED">
      <w:pPr>
        <w:pStyle w:val="23"/>
        <w:bidi w:val="0"/>
      </w:pPr>
      <w:r>
        <w:drawing>
          <wp:inline distT="0" distB="0" distL="114300" distR="114300">
            <wp:extent cx="5270500" cy="5615305"/>
            <wp:effectExtent l="0" t="0" r="6350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1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EF45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Sơ đồ Diagram TaskSyncEnterprise</w:t>
      </w:r>
    </w:p>
    <w:p w14:paraId="163CF46A">
      <w:pPr>
        <w:bidi w:val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1 </w:t>
      </w:r>
      <w:r>
        <w:rPr>
          <w:rFonts w:hint="default"/>
          <w:b/>
          <w:bCs/>
        </w:rPr>
        <w:t>Phân hệ Quản lý</w:t>
      </w:r>
      <w:r>
        <w:rPr>
          <w:rFonts w:hint="default"/>
          <w:b/>
          <w:bCs/>
          <w:lang w:val="en-US"/>
        </w:rPr>
        <w:t xml:space="preserve"> Nhân viên</w:t>
      </w:r>
    </w:p>
    <w:p w14:paraId="4AB4A1A0">
      <w:pPr>
        <w:bidi w:val="0"/>
        <w:jc w:val="center"/>
      </w:pPr>
      <w:r>
        <w:drawing>
          <wp:inline distT="0" distB="0" distL="114300" distR="114300">
            <wp:extent cx="1838325" cy="1543050"/>
            <wp:effectExtent l="0" t="0" r="952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83DF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roles</w:t>
      </w:r>
    </w:p>
    <w:p w14:paraId="6E62BF34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roles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467"/>
        <w:gridCol w:w="2239"/>
        <w:gridCol w:w="1341"/>
        <w:gridCol w:w="1929"/>
      </w:tblGrid>
      <w:tr w14:paraId="63ED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FC0191E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704" w:type="dxa"/>
            <w:vAlign w:val="center"/>
          </w:tcPr>
          <w:p w14:paraId="3707A3B7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1704" w:type="dxa"/>
            <w:vAlign w:val="center"/>
          </w:tcPr>
          <w:p w14:paraId="2551469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705" w:type="dxa"/>
            <w:vAlign w:val="center"/>
          </w:tcPr>
          <w:p w14:paraId="067E919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705" w:type="dxa"/>
            <w:vAlign w:val="center"/>
          </w:tcPr>
          <w:p w14:paraId="689C51F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603F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06586DD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704" w:type="dxa"/>
            <w:vAlign w:val="center"/>
          </w:tcPr>
          <w:p w14:paraId="1106575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vai trò</w:t>
            </w:r>
          </w:p>
        </w:tc>
        <w:tc>
          <w:tcPr>
            <w:tcW w:w="1704" w:type="dxa"/>
            <w:vAlign w:val="center"/>
          </w:tcPr>
          <w:p w14:paraId="10427F4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705" w:type="dxa"/>
            <w:vAlign w:val="center"/>
          </w:tcPr>
          <w:p w14:paraId="7A8AC1D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705" w:type="dxa"/>
            <w:vAlign w:val="center"/>
          </w:tcPr>
          <w:p w14:paraId="4088FE0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4E4A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329EF46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role_name</w:t>
            </w:r>
          </w:p>
        </w:tc>
        <w:tc>
          <w:tcPr>
            <w:tcW w:w="1704" w:type="dxa"/>
            <w:vAlign w:val="center"/>
          </w:tcPr>
          <w:p w14:paraId="1AF446E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vai trò (Admin, Manager, User...)</w:t>
            </w:r>
          </w:p>
        </w:tc>
        <w:tc>
          <w:tcPr>
            <w:tcW w:w="1704" w:type="dxa"/>
            <w:vAlign w:val="center"/>
          </w:tcPr>
          <w:p w14:paraId="1BC3D76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705" w:type="dxa"/>
            <w:vAlign w:val="center"/>
          </w:tcPr>
          <w:p w14:paraId="253F722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705" w:type="dxa"/>
            <w:vAlign w:val="center"/>
          </w:tcPr>
          <w:p w14:paraId="6C2D113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0758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3F5D253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704" w:type="dxa"/>
            <w:vAlign w:val="center"/>
          </w:tcPr>
          <w:p w14:paraId="559BCD2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vai trò</w:t>
            </w:r>
          </w:p>
        </w:tc>
        <w:tc>
          <w:tcPr>
            <w:tcW w:w="1704" w:type="dxa"/>
            <w:vAlign w:val="center"/>
          </w:tcPr>
          <w:p w14:paraId="288588C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NVARCHAR(255)</w:t>
            </w:r>
          </w:p>
        </w:tc>
        <w:tc>
          <w:tcPr>
            <w:tcW w:w="1705" w:type="dxa"/>
            <w:vAlign w:val="center"/>
          </w:tcPr>
          <w:p w14:paraId="7B4FB5D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705" w:type="dxa"/>
            <w:vAlign w:val="center"/>
          </w:tcPr>
          <w:p w14:paraId="1A67FD6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752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7C5D79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is_system</w:t>
            </w:r>
          </w:p>
        </w:tc>
        <w:tc>
          <w:tcPr>
            <w:tcW w:w="1704" w:type="dxa"/>
            <w:vAlign w:val="center"/>
          </w:tcPr>
          <w:p w14:paraId="1532CBB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Vai trò hệ thống mặc định</w:t>
            </w:r>
          </w:p>
        </w:tc>
        <w:tc>
          <w:tcPr>
            <w:tcW w:w="1704" w:type="dxa"/>
            <w:vAlign w:val="center"/>
          </w:tcPr>
          <w:p w14:paraId="4CA199E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705" w:type="dxa"/>
            <w:vAlign w:val="center"/>
          </w:tcPr>
          <w:p w14:paraId="6E4AB42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705" w:type="dxa"/>
            <w:vAlign w:val="center"/>
          </w:tcPr>
          <w:p w14:paraId="4BBF63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6CEE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CB808F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704" w:type="dxa"/>
            <w:vAlign w:val="center"/>
          </w:tcPr>
          <w:p w14:paraId="212FC52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1704" w:type="dxa"/>
            <w:vAlign w:val="center"/>
          </w:tcPr>
          <w:p w14:paraId="0DEAE4B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705" w:type="dxa"/>
            <w:vAlign w:val="center"/>
          </w:tcPr>
          <w:p w14:paraId="2F37D55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705" w:type="dxa"/>
            <w:vAlign w:val="center"/>
          </w:tcPr>
          <w:p w14:paraId="0E6A7B8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14382F1E">
      <w:pPr>
        <w:bidi w:val="0"/>
        <w:jc w:val="both"/>
        <w:rPr>
          <w:rFonts w:hint="default"/>
        </w:rPr>
      </w:pPr>
    </w:p>
    <w:p w14:paraId="7BAAC245">
      <w:pPr>
        <w:bidi w:val="0"/>
        <w:jc w:val="center"/>
      </w:pPr>
      <w:r>
        <w:drawing>
          <wp:inline distT="0" distB="0" distL="114300" distR="114300">
            <wp:extent cx="2103120" cy="2047875"/>
            <wp:effectExtent l="0" t="0" r="11430" b="952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5295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departments</w:t>
      </w:r>
    </w:p>
    <w:p w14:paraId="12571F0A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 xml:space="preserve">departments </w:t>
      </w:r>
    </w:p>
    <w:tbl>
      <w:tblPr>
        <w:tblStyle w:val="111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460"/>
        <w:gridCol w:w="2250"/>
        <w:gridCol w:w="1326"/>
        <w:gridCol w:w="1955"/>
      </w:tblGrid>
      <w:tr w14:paraId="6CF4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6BD241E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18B3171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50" w:type="dxa"/>
            <w:vAlign w:val="center"/>
          </w:tcPr>
          <w:p w14:paraId="7ACCFC9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753B46FB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55" w:type="dxa"/>
            <w:vAlign w:val="center"/>
          </w:tcPr>
          <w:p w14:paraId="56FC41C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D60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32AD80D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4BA907E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phòng ban</w:t>
            </w:r>
          </w:p>
        </w:tc>
        <w:tc>
          <w:tcPr>
            <w:tcW w:w="2250" w:type="dxa"/>
            <w:vAlign w:val="center"/>
          </w:tcPr>
          <w:p w14:paraId="372A391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212B8B5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55" w:type="dxa"/>
            <w:vAlign w:val="center"/>
          </w:tcPr>
          <w:p w14:paraId="661191E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74D7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5022880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department_code</w:t>
            </w:r>
          </w:p>
        </w:tc>
        <w:tc>
          <w:tcPr>
            <w:tcW w:w="1460" w:type="dxa"/>
            <w:vAlign w:val="center"/>
          </w:tcPr>
          <w:p w14:paraId="703B2F7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viết tắt phòng ban</w:t>
            </w:r>
          </w:p>
        </w:tc>
        <w:tc>
          <w:tcPr>
            <w:tcW w:w="2250" w:type="dxa"/>
            <w:vAlign w:val="center"/>
          </w:tcPr>
          <w:p w14:paraId="1BF2A35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1326" w:type="dxa"/>
            <w:vAlign w:val="center"/>
          </w:tcPr>
          <w:p w14:paraId="20EA7E2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55" w:type="dxa"/>
            <w:vAlign w:val="center"/>
          </w:tcPr>
          <w:p w14:paraId="27EDFF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6048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0E4A068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460" w:type="dxa"/>
            <w:vAlign w:val="center"/>
          </w:tcPr>
          <w:p w14:paraId="5B96DB6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phòng ban</w:t>
            </w:r>
          </w:p>
        </w:tc>
        <w:tc>
          <w:tcPr>
            <w:tcW w:w="2250" w:type="dxa"/>
            <w:vAlign w:val="center"/>
          </w:tcPr>
          <w:p w14:paraId="44C163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NVARCHAR(100)</w:t>
            </w:r>
          </w:p>
        </w:tc>
        <w:tc>
          <w:tcPr>
            <w:tcW w:w="1326" w:type="dxa"/>
            <w:vAlign w:val="center"/>
          </w:tcPr>
          <w:p w14:paraId="6B62CE5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55" w:type="dxa"/>
            <w:vAlign w:val="center"/>
          </w:tcPr>
          <w:p w14:paraId="3DC8691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2462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438232E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460" w:type="dxa"/>
            <w:vAlign w:val="center"/>
          </w:tcPr>
          <w:p w14:paraId="5C46CE2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phòng ban</w:t>
            </w:r>
          </w:p>
        </w:tc>
        <w:tc>
          <w:tcPr>
            <w:tcW w:w="2250" w:type="dxa"/>
            <w:vAlign w:val="center"/>
          </w:tcPr>
          <w:p w14:paraId="37EFFE8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326" w:type="dxa"/>
            <w:vAlign w:val="center"/>
          </w:tcPr>
          <w:p w14:paraId="7B8AA5C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55" w:type="dxa"/>
            <w:vAlign w:val="center"/>
          </w:tcPr>
          <w:p w14:paraId="19EC44A2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62053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45593B6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is_active</w:t>
            </w:r>
          </w:p>
        </w:tc>
        <w:tc>
          <w:tcPr>
            <w:tcW w:w="1460" w:type="dxa"/>
            <w:vAlign w:val="center"/>
          </w:tcPr>
          <w:p w14:paraId="2A29BB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hoạt động</w:t>
            </w:r>
          </w:p>
        </w:tc>
        <w:tc>
          <w:tcPr>
            <w:tcW w:w="2250" w:type="dxa"/>
            <w:vAlign w:val="center"/>
          </w:tcPr>
          <w:p w14:paraId="36C34F2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47F81B9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55" w:type="dxa"/>
            <w:vAlign w:val="center"/>
          </w:tcPr>
          <w:p w14:paraId="5B5D164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  <w:tr w14:paraId="09F1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2547A76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02B19B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2250" w:type="dxa"/>
            <w:vAlign w:val="center"/>
          </w:tcPr>
          <w:p w14:paraId="779E432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3CF3DCE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55" w:type="dxa"/>
            <w:vAlign w:val="center"/>
          </w:tcPr>
          <w:p w14:paraId="0A0C2E04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44EB11A3">
      <w:pPr>
        <w:bidi w:val="0"/>
        <w:jc w:val="both"/>
        <w:rPr>
          <w:rFonts w:hint="default"/>
        </w:rPr>
      </w:pPr>
    </w:p>
    <w:p w14:paraId="5335FDFA">
      <w:pPr>
        <w:bidi w:val="0"/>
        <w:jc w:val="center"/>
      </w:pPr>
      <w:r>
        <w:drawing>
          <wp:inline distT="0" distB="0" distL="114300" distR="114300">
            <wp:extent cx="1819275" cy="2095500"/>
            <wp:effectExtent l="0" t="0" r="9525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A597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teams</w:t>
      </w:r>
    </w:p>
    <w:p w14:paraId="3BAFEC18">
      <w:pPr>
        <w:bidi w:val="0"/>
        <w:jc w:val="both"/>
        <w:rPr>
          <w:rFonts w:hint="default"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teams</w:t>
      </w:r>
    </w:p>
    <w:tbl>
      <w:tblPr>
        <w:tblStyle w:val="111"/>
        <w:tblW w:w="85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460"/>
        <w:gridCol w:w="2250"/>
        <w:gridCol w:w="1326"/>
        <w:gridCol w:w="1969"/>
      </w:tblGrid>
      <w:tr w14:paraId="53F3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4494274A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1F3DBB8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50" w:type="dxa"/>
            <w:vAlign w:val="center"/>
          </w:tcPr>
          <w:p w14:paraId="7784E05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699EECD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69" w:type="dxa"/>
            <w:vAlign w:val="center"/>
          </w:tcPr>
          <w:p w14:paraId="647C214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692C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D0D239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3B3847D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nhóm</w:t>
            </w:r>
          </w:p>
        </w:tc>
        <w:tc>
          <w:tcPr>
            <w:tcW w:w="2250" w:type="dxa"/>
            <w:vAlign w:val="center"/>
          </w:tcPr>
          <w:p w14:paraId="77707B0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506C6E1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126FF24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303D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3EB4EF4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department_id</w:t>
            </w:r>
          </w:p>
        </w:tc>
        <w:tc>
          <w:tcPr>
            <w:tcW w:w="1460" w:type="dxa"/>
            <w:vAlign w:val="center"/>
          </w:tcPr>
          <w:p w14:paraId="4125BFB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phòng ban trực thuộc</w:t>
            </w:r>
          </w:p>
        </w:tc>
        <w:tc>
          <w:tcPr>
            <w:tcW w:w="2250" w:type="dxa"/>
            <w:vAlign w:val="center"/>
          </w:tcPr>
          <w:p w14:paraId="3542C2D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63AE9AC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2183345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departments(id)</w:t>
            </w:r>
          </w:p>
        </w:tc>
      </w:tr>
      <w:tr w14:paraId="1FBC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07F311D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team_code</w:t>
            </w:r>
          </w:p>
        </w:tc>
        <w:tc>
          <w:tcPr>
            <w:tcW w:w="1460" w:type="dxa"/>
            <w:vAlign w:val="center"/>
          </w:tcPr>
          <w:p w14:paraId="696957C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viết tắt nhóm</w:t>
            </w:r>
          </w:p>
        </w:tc>
        <w:tc>
          <w:tcPr>
            <w:tcW w:w="2250" w:type="dxa"/>
            <w:vAlign w:val="center"/>
          </w:tcPr>
          <w:p w14:paraId="1606C44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1326" w:type="dxa"/>
            <w:vAlign w:val="center"/>
          </w:tcPr>
          <w:p w14:paraId="083578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14FBB64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308E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1CB6308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460" w:type="dxa"/>
            <w:vAlign w:val="center"/>
          </w:tcPr>
          <w:p w14:paraId="5DAFD79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nhóm</w:t>
            </w:r>
          </w:p>
        </w:tc>
        <w:tc>
          <w:tcPr>
            <w:tcW w:w="2250" w:type="dxa"/>
            <w:vAlign w:val="center"/>
          </w:tcPr>
          <w:p w14:paraId="77F6E8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NVARCHAR(100)</w:t>
            </w:r>
          </w:p>
        </w:tc>
        <w:tc>
          <w:tcPr>
            <w:tcW w:w="1326" w:type="dxa"/>
            <w:vAlign w:val="center"/>
          </w:tcPr>
          <w:p w14:paraId="667959B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62BBE8F7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509C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718B560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460" w:type="dxa"/>
            <w:vAlign w:val="center"/>
          </w:tcPr>
          <w:p w14:paraId="28EEBB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nhóm</w:t>
            </w:r>
          </w:p>
        </w:tc>
        <w:tc>
          <w:tcPr>
            <w:tcW w:w="2250" w:type="dxa"/>
            <w:vAlign w:val="center"/>
          </w:tcPr>
          <w:p w14:paraId="6C66304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326" w:type="dxa"/>
            <w:vAlign w:val="center"/>
          </w:tcPr>
          <w:p w14:paraId="3822005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69" w:type="dxa"/>
            <w:vAlign w:val="center"/>
          </w:tcPr>
          <w:p w14:paraId="78A39C5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61D1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0539F52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is_active</w:t>
            </w:r>
          </w:p>
        </w:tc>
        <w:tc>
          <w:tcPr>
            <w:tcW w:w="1460" w:type="dxa"/>
            <w:vAlign w:val="center"/>
          </w:tcPr>
          <w:p w14:paraId="424975C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hoạt động</w:t>
            </w:r>
          </w:p>
        </w:tc>
        <w:tc>
          <w:tcPr>
            <w:tcW w:w="2250" w:type="dxa"/>
            <w:vAlign w:val="center"/>
          </w:tcPr>
          <w:p w14:paraId="5D6CC56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009C5B9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55A123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  <w:tr w14:paraId="30E2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vAlign w:val="center"/>
          </w:tcPr>
          <w:p w14:paraId="2C88FD7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618E690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2250" w:type="dxa"/>
            <w:vAlign w:val="center"/>
          </w:tcPr>
          <w:p w14:paraId="72C89CA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204E6A0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69" w:type="dxa"/>
            <w:vAlign w:val="center"/>
          </w:tcPr>
          <w:p w14:paraId="62B69685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48E19C31">
      <w:pPr>
        <w:bidi w:val="0"/>
        <w:jc w:val="both"/>
        <w:rPr>
          <w:rFonts w:hint="default"/>
          <w:lang w:val="en-US"/>
        </w:rPr>
      </w:pPr>
    </w:p>
    <w:p w14:paraId="208E5699">
      <w:pPr>
        <w:bidi w:val="0"/>
        <w:jc w:val="center"/>
      </w:pPr>
      <w:r>
        <w:drawing>
          <wp:inline distT="0" distB="0" distL="114300" distR="114300">
            <wp:extent cx="1847850" cy="487680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6419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employees</w:t>
      </w:r>
    </w:p>
    <w:p w14:paraId="3929DA06">
      <w:pPr>
        <w:bidi w:val="0"/>
        <w:jc w:val="both"/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 xml:space="preserve">ảng employees 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1DA7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5DE75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6B06C56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7AAC586A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24CEB53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761BB60B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0A89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A0FB3C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341F67E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nhân viên</w:t>
            </w:r>
          </w:p>
        </w:tc>
        <w:tc>
          <w:tcPr>
            <w:tcW w:w="2236" w:type="dxa"/>
            <w:vAlign w:val="center"/>
          </w:tcPr>
          <w:p w14:paraId="0ACD489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6200109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9B88F1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7F6C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C1648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employee_code</w:t>
            </w:r>
          </w:p>
        </w:tc>
        <w:tc>
          <w:tcPr>
            <w:tcW w:w="1460" w:type="dxa"/>
            <w:vAlign w:val="center"/>
          </w:tcPr>
          <w:p w14:paraId="0CEDDC4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</w:t>
            </w:r>
          </w:p>
        </w:tc>
        <w:tc>
          <w:tcPr>
            <w:tcW w:w="2236" w:type="dxa"/>
            <w:vAlign w:val="center"/>
          </w:tcPr>
          <w:p w14:paraId="6292C0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1326" w:type="dxa"/>
            <w:vAlign w:val="center"/>
          </w:tcPr>
          <w:p w14:paraId="1495D9B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CBEA90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4D8A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982BD2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full_name</w:t>
            </w:r>
          </w:p>
        </w:tc>
        <w:tc>
          <w:tcPr>
            <w:tcW w:w="1460" w:type="dxa"/>
            <w:vAlign w:val="center"/>
          </w:tcPr>
          <w:p w14:paraId="7370081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Họ và tên nhân viên</w:t>
            </w:r>
          </w:p>
        </w:tc>
        <w:tc>
          <w:tcPr>
            <w:tcW w:w="2236" w:type="dxa"/>
            <w:vAlign w:val="center"/>
          </w:tcPr>
          <w:p w14:paraId="0013141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NVARCHAR(150)</w:t>
            </w:r>
          </w:p>
        </w:tc>
        <w:tc>
          <w:tcPr>
            <w:tcW w:w="1326" w:type="dxa"/>
            <w:vAlign w:val="center"/>
          </w:tcPr>
          <w:p w14:paraId="562D1E6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0CAF1CD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13E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C711C5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email</w:t>
            </w:r>
          </w:p>
        </w:tc>
        <w:tc>
          <w:tcPr>
            <w:tcW w:w="1460" w:type="dxa"/>
            <w:vAlign w:val="center"/>
          </w:tcPr>
          <w:p w14:paraId="07DC6F2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Địa chỉ email nhân viên</w:t>
            </w:r>
          </w:p>
        </w:tc>
        <w:tc>
          <w:tcPr>
            <w:tcW w:w="2236" w:type="dxa"/>
            <w:vAlign w:val="center"/>
          </w:tcPr>
          <w:p w14:paraId="2E0950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1326" w:type="dxa"/>
            <w:vAlign w:val="center"/>
          </w:tcPr>
          <w:p w14:paraId="22DE053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09B129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5F86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B9604A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phone</w:t>
            </w:r>
          </w:p>
        </w:tc>
        <w:tc>
          <w:tcPr>
            <w:tcW w:w="1460" w:type="dxa"/>
            <w:vAlign w:val="center"/>
          </w:tcPr>
          <w:p w14:paraId="5284DA8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điện thoại liên hệ</w:t>
            </w:r>
          </w:p>
        </w:tc>
        <w:tc>
          <w:tcPr>
            <w:tcW w:w="2236" w:type="dxa"/>
            <w:vAlign w:val="center"/>
          </w:tcPr>
          <w:p w14:paraId="421E234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326" w:type="dxa"/>
            <w:vAlign w:val="center"/>
          </w:tcPr>
          <w:p w14:paraId="6E22A11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7C035E6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A57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B22B42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gender</w:t>
            </w:r>
          </w:p>
        </w:tc>
        <w:tc>
          <w:tcPr>
            <w:tcW w:w="1460" w:type="dxa"/>
            <w:vAlign w:val="center"/>
          </w:tcPr>
          <w:p w14:paraId="21CEDBF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Giới tính</w:t>
            </w:r>
          </w:p>
        </w:tc>
        <w:tc>
          <w:tcPr>
            <w:tcW w:w="2236" w:type="dxa"/>
            <w:vAlign w:val="center"/>
          </w:tcPr>
          <w:p w14:paraId="1E010E6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NVARCHAR(20)</w:t>
            </w:r>
          </w:p>
        </w:tc>
        <w:tc>
          <w:tcPr>
            <w:tcW w:w="1326" w:type="dxa"/>
            <w:vAlign w:val="center"/>
          </w:tcPr>
          <w:p w14:paraId="7D063BF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3DD0C311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99D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550" w:type="dxa"/>
            <w:vAlign w:val="center"/>
          </w:tcPr>
          <w:p w14:paraId="012DCEF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1460" w:type="dxa"/>
            <w:vAlign w:val="center"/>
          </w:tcPr>
          <w:p w14:paraId="18BFBCA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Địa chỉ thường trú</w:t>
            </w:r>
          </w:p>
        </w:tc>
        <w:tc>
          <w:tcPr>
            <w:tcW w:w="2236" w:type="dxa"/>
            <w:vAlign w:val="center"/>
          </w:tcPr>
          <w:p w14:paraId="383E6C5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NVARCHAR(500)</w:t>
            </w:r>
          </w:p>
        </w:tc>
        <w:tc>
          <w:tcPr>
            <w:tcW w:w="1326" w:type="dxa"/>
            <w:vAlign w:val="center"/>
          </w:tcPr>
          <w:p w14:paraId="2A3DAE5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719A1BC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2882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034C6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date_of_birth</w:t>
            </w:r>
          </w:p>
        </w:tc>
        <w:tc>
          <w:tcPr>
            <w:tcW w:w="1460" w:type="dxa"/>
            <w:vAlign w:val="center"/>
          </w:tcPr>
          <w:p w14:paraId="630DE6D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sinh</w:t>
            </w:r>
          </w:p>
        </w:tc>
        <w:tc>
          <w:tcPr>
            <w:tcW w:w="2236" w:type="dxa"/>
            <w:vAlign w:val="center"/>
          </w:tcPr>
          <w:p w14:paraId="09A637E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326" w:type="dxa"/>
            <w:vAlign w:val="center"/>
          </w:tcPr>
          <w:p w14:paraId="3E8E39E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6EC9FC6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426C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BCBF44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start_date</w:t>
            </w:r>
          </w:p>
        </w:tc>
        <w:tc>
          <w:tcPr>
            <w:tcW w:w="1460" w:type="dxa"/>
            <w:vAlign w:val="center"/>
          </w:tcPr>
          <w:p w14:paraId="0E682CC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bắt đầu làm việc</w:t>
            </w:r>
          </w:p>
        </w:tc>
        <w:tc>
          <w:tcPr>
            <w:tcW w:w="2236" w:type="dxa"/>
            <w:vAlign w:val="center"/>
          </w:tcPr>
          <w:p w14:paraId="13D9917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326" w:type="dxa"/>
            <w:vAlign w:val="center"/>
          </w:tcPr>
          <w:p w14:paraId="30062AD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2FF40D1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443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099BA1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password_hash</w:t>
            </w:r>
          </w:p>
        </w:tc>
        <w:tc>
          <w:tcPr>
            <w:tcW w:w="1460" w:type="dxa"/>
            <w:vAlign w:val="center"/>
          </w:tcPr>
          <w:p w14:paraId="28FFA5F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Mật khẩu (đã mã hóa hash)</w:t>
            </w:r>
          </w:p>
        </w:tc>
        <w:tc>
          <w:tcPr>
            <w:tcW w:w="2236" w:type="dxa"/>
            <w:vAlign w:val="center"/>
          </w:tcPr>
          <w:p w14:paraId="24B1027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1326" w:type="dxa"/>
            <w:vAlign w:val="center"/>
          </w:tcPr>
          <w:p w14:paraId="6E9DA7B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8692001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6D24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C6ECD1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avatar_url</w:t>
            </w:r>
          </w:p>
        </w:tc>
        <w:tc>
          <w:tcPr>
            <w:tcW w:w="1460" w:type="dxa"/>
            <w:vAlign w:val="center"/>
          </w:tcPr>
          <w:p w14:paraId="0A19EC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Đường dẫn ảnh đại diện</w:t>
            </w:r>
          </w:p>
        </w:tc>
        <w:tc>
          <w:tcPr>
            <w:tcW w:w="2236" w:type="dxa"/>
            <w:vAlign w:val="center"/>
          </w:tcPr>
          <w:p w14:paraId="53F8540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VARCHAR(500)</w:t>
            </w:r>
          </w:p>
        </w:tc>
        <w:tc>
          <w:tcPr>
            <w:tcW w:w="1326" w:type="dxa"/>
            <w:vAlign w:val="center"/>
          </w:tcPr>
          <w:p w14:paraId="2689670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633B2EA3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5F10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2BAEB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is_first_login</w:t>
            </w:r>
          </w:p>
        </w:tc>
        <w:tc>
          <w:tcPr>
            <w:tcW w:w="1460" w:type="dxa"/>
            <w:vAlign w:val="center"/>
          </w:tcPr>
          <w:p w14:paraId="46D37F2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Cờ đánh dấu lần đầu đăng nhập</w:t>
            </w:r>
          </w:p>
        </w:tc>
        <w:tc>
          <w:tcPr>
            <w:tcW w:w="2236" w:type="dxa"/>
            <w:vAlign w:val="center"/>
          </w:tcPr>
          <w:p w14:paraId="3228145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19FED64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C4443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  <w:tr w14:paraId="5A99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EA12F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login_count</w:t>
            </w:r>
          </w:p>
        </w:tc>
        <w:tc>
          <w:tcPr>
            <w:tcW w:w="1460" w:type="dxa"/>
            <w:vAlign w:val="center"/>
          </w:tcPr>
          <w:p w14:paraId="0854159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Số lần đăng nhập</w:t>
            </w:r>
          </w:p>
        </w:tc>
        <w:tc>
          <w:tcPr>
            <w:tcW w:w="2236" w:type="dxa"/>
            <w:vAlign w:val="center"/>
          </w:tcPr>
          <w:p w14:paraId="280CC73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6C7C57C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68586C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0F01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54C9CC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last_login</w:t>
            </w:r>
          </w:p>
        </w:tc>
        <w:tc>
          <w:tcPr>
            <w:tcW w:w="1460" w:type="dxa"/>
            <w:vAlign w:val="center"/>
          </w:tcPr>
          <w:p w14:paraId="0143F8B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đăng nhập gần nhất</w:t>
            </w:r>
          </w:p>
        </w:tc>
        <w:tc>
          <w:tcPr>
            <w:tcW w:w="2236" w:type="dxa"/>
            <w:vAlign w:val="center"/>
          </w:tcPr>
          <w:p w14:paraId="14AB3BC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37EEE20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1BC57CA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4461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255642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last_logout</w:t>
            </w:r>
          </w:p>
        </w:tc>
        <w:tc>
          <w:tcPr>
            <w:tcW w:w="1460" w:type="dxa"/>
            <w:vAlign w:val="center"/>
          </w:tcPr>
          <w:p w14:paraId="05F6342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đăng xuất gần nhất</w:t>
            </w:r>
          </w:p>
        </w:tc>
        <w:tc>
          <w:tcPr>
            <w:tcW w:w="2236" w:type="dxa"/>
            <w:vAlign w:val="center"/>
          </w:tcPr>
          <w:p w14:paraId="6A08E75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254F3A0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70906853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E84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04D6CD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department_id</w:t>
            </w:r>
          </w:p>
        </w:tc>
        <w:tc>
          <w:tcPr>
            <w:tcW w:w="1460" w:type="dxa"/>
            <w:vAlign w:val="center"/>
          </w:tcPr>
          <w:p w14:paraId="50452C5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phòng ban</w:t>
            </w:r>
          </w:p>
        </w:tc>
        <w:tc>
          <w:tcPr>
            <w:tcW w:w="2236" w:type="dxa"/>
            <w:vAlign w:val="center"/>
          </w:tcPr>
          <w:p w14:paraId="6763027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3C455BC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24CFD9B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departments(id)</w:t>
            </w:r>
          </w:p>
        </w:tc>
      </w:tr>
      <w:tr w14:paraId="5FC8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9D50A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team_id</w:t>
            </w:r>
          </w:p>
        </w:tc>
        <w:tc>
          <w:tcPr>
            <w:tcW w:w="1460" w:type="dxa"/>
            <w:vAlign w:val="center"/>
          </w:tcPr>
          <w:p w14:paraId="273440F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nhóm làm việc</w:t>
            </w:r>
          </w:p>
        </w:tc>
        <w:tc>
          <w:tcPr>
            <w:tcW w:w="2236" w:type="dxa"/>
            <w:vAlign w:val="center"/>
          </w:tcPr>
          <w:p w14:paraId="7FC18F0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3566708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33F1C8D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teams(id)</w:t>
            </w:r>
          </w:p>
        </w:tc>
      </w:tr>
      <w:tr w14:paraId="0E99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CC19CB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role_id</w:t>
            </w:r>
          </w:p>
        </w:tc>
        <w:tc>
          <w:tcPr>
            <w:tcW w:w="1460" w:type="dxa"/>
            <w:vAlign w:val="center"/>
          </w:tcPr>
          <w:p w14:paraId="49D3D03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vai trò hệ thống</w:t>
            </w:r>
          </w:p>
        </w:tc>
        <w:tc>
          <w:tcPr>
            <w:tcW w:w="2236" w:type="dxa"/>
            <w:vAlign w:val="center"/>
          </w:tcPr>
          <w:p w14:paraId="22B880C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7329AF7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399CC1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roles(id)</w:t>
            </w:r>
          </w:p>
        </w:tc>
      </w:tr>
      <w:tr w14:paraId="4A6E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FDFB96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manager_id</w:t>
            </w:r>
          </w:p>
        </w:tc>
        <w:tc>
          <w:tcPr>
            <w:tcW w:w="1460" w:type="dxa"/>
            <w:vAlign w:val="center"/>
          </w:tcPr>
          <w:p w14:paraId="369B439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quản lý trực tiếp</w:t>
            </w:r>
          </w:p>
        </w:tc>
        <w:tc>
          <w:tcPr>
            <w:tcW w:w="2236" w:type="dxa"/>
            <w:vAlign w:val="center"/>
          </w:tcPr>
          <w:p w14:paraId="1DE32B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CDD4B0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FA475B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0E4C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3A12DB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job_title</w:t>
            </w:r>
          </w:p>
        </w:tc>
        <w:tc>
          <w:tcPr>
            <w:tcW w:w="1460" w:type="dxa"/>
            <w:vAlign w:val="center"/>
          </w:tcPr>
          <w:p w14:paraId="629BE32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Chức danh / Chức vụ</w:t>
            </w:r>
          </w:p>
        </w:tc>
        <w:tc>
          <w:tcPr>
            <w:tcW w:w="2236" w:type="dxa"/>
            <w:vAlign w:val="center"/>
          </w:tcPr>
          <w:p w14:paraId="263F3C3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NVARCHAR(150)</w:t>
            </w:r>
          </w:p>
        </w:tc>
        <w:tc>
          <w:tcPr>
            <w:tcW w:w="1326" w:type="dxa"/>
            <w:vAlign w:val="center"/>
          </w:tcPr>
          <w:p w14:paraId="116470B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70E5FAB9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5929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E4A10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is_active</w:t>
            </w:r>
          </w:p>
        </w:tc>
        <w:tc>
          <w:tcPr>
            <w:tcW w:w="1460" w:type="dxa"/>
            <w:vAlign w:val="center"/>
          </w:tcPr>
          <w:p w14:paraId="70085AC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hoạt động</w:t>
            </w:r>
          </w:p>
        </w:tc>
        <w:tc>
          <w:tcPr>
            <w:tcW w:w="2236" w:type="dxa"/>
            <w:vAlign w:val="center"/>
          </w:tcPr>
          <w:p w14:paraId="3B853C3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5F3D0B4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E6D3B1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  <w:tr w14:paraId="5939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E4FA4C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is_deleted</w:t>
            </w:r>
          </w:p>
        </w:tc>
        <w:tc>
          <w:tcPr>
            <w:tcW w:w="1460" w:type="dxa"/>
            <w:vAlign w:val="center"/>
          </w:tcPr>
          <w:p w14:paraId="375CCC2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xóa mềm</w:t>
            </w:r>
          </w:p>
        </w:tc>
        <w:tc>
          <w:tcPr>
            <w:tcW w:w="2236" w:type="dxa"/>
            <w:vAlign w:val="center"/>
          </w:tcPr>
          <w:p w14:paraId="6F737E9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6CDCF82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B39327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2FB7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9D8D53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369DB30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2236" w:type="dxa"/>
            <w:vAlign w:val="center"/>
          </w:tcPr>
          <w:p w14:paraId="6F54D12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638E0E2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15AFE5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7C1A4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C1240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1460" w:type="dxa"/>
            <w:vAlign w:val="center"/>
          </w:tcPr>
          <w:p w14:paraId="64CC03C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cập nhật gần nhất</w:t>
            </w:r>
          </w:p>
        </w:tc>
        <w:tc>
          <w:tcPr>
            <w:tcW w:w="2236" w:type="dxa"/>
            <w:vAlign w:val="center"/>
          </w:tcPr>
          <w:p w14:paraId="49741EE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1C0B74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5E8325AD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3FC9A43D">
      <w:pPr>
        <w:bidi w:val="0"/>
        <w:jc w:val="both"/>
        <w:rPr>
          <w:rFonts w:hint="default"/>
        </w:rPr>
      </w:pPr>
    </w:p>
    <w:p w14:paraId="2F6E8D7F">
      <w:pPr>
        <w:numPr>
          <w:ilvl w:val="0"/>
          <w:numId w:val="11"/>
        </w:num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Phân hệ Quản lý Dự án </w:t>
      </w:r>
      <w:r>
        <w:rPr>
          <w:rFonts w:hint="default"/>
          <w:b/>
          <w:bCs/>
          <w:lang w:val="en-US"/>
        </w:rPr>
        <w:t>và</w:t>
      </w:r>
      <w:r>
        <w:rPr>
          <w:rFonts w:hint="default"/>
          <w:b/>
          <w:bCs/>
        </w:rPr>
        <w:t xml:space="preserve"> Công việc</w:t>
      </w:r>
    </w:p>
    <w:p w14:paraId="4CED2282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1828800" cy="2943225"/>
            <wp:effectExtent l="0" t="0" r="0" b="952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0DFF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projects</w:t>
      </w:r>
    </w:p>
    <w:p w14:paraId="03447FEA">
      <w:pPr>
        <w:numPr>
          <w:ilvl w:val="0"/>
          <w:numId w:val="0"/>
        </w:numPr>
        <w:bidi w:val="0"/>
        <w:jc w:val="both"/>
        <w:rPr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projects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610"/>
        <w:gridCol w:w="952"/>
        <w:gridCol w:w="1983"/>
      </w:tblGrid>
      <w:tr w14:paraId="21D5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097D26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21BE635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610" w:type="dxa"/>
            <w:vAlign w:val="center"/>
          </w:tcPr>
          <w:p w14:paraId="31B8CA9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952" w:type="dxa"/>
            <w:vAlign w:val="center"/>
          </w:tcPr>
          <w:p w14:paraId="5ABCF60C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4974FB4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44CC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41583B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795E71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dự án</w:t>
            </w:r>
          </w:p>
        </w:tc>
        <w:tc>
          <w:tcPr>
            <w:tcW w:w="2610" w:type="dxa"/>
            <w:vAlign w:val="center"/>
          </w:tcPr>
          <w:p w14:paraId="225D984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697CA70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2E4670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4CF4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B85A7D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project_code</w:t>
            </w:r>
          </w:p>
        </w:tc>
        <w:tc>
          <w:tcPr>
            <w:tcW w:w="1460" w:type="dxa"/>
            <w:vAlign w:val="center"/>
          </w:tcPr>
          <w:p w14:paraId="14DB71F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dự án</w:t>
            </w:r>
          </w:p>
        </w:tc>
        <w:tc>
          <w:tcPr>
            <w:tcW w:w="2610" w:type="dxa"/>
            <w:vAlign w:val="center"/>
          </w:tcPr>
          <w:p w14:paraId="7B2BF87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952" w:type="dxa"/>
            <w:vAlign w:val="center"/>
          </w:tcPr>
          <w:p w14:paraId="5109821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EFC758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60F4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CAEE3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460" w:type="dxa"/>
            <w:vAlign w:val="center"/>
          </w:tcPr>
          <w:p w14:paraId="6C1FC81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Tên dự án</w:t>
            </w:r>
          </w:p>
        </w:tc>
        <w:tc>
          <w:tcPr>
            <w:tcW w:w="2610" w:type="dxa"/>
            <w:vAlign w:val="center"/>
          </w:tcPr>
          <w:p w14:paraId="69F5102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NVARCHAR(200)</w:t>
            </w:r>
          </w:p>
        </w:tc>
        <w:tc>
          <w:tcPr>
            <w:tcW w:w="952" w:type="dxa"/>
            <w:vAlign w:val="center"/>
          </w:tcPr>
          <w:p w14:paraId="502D537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331B17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2738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E98B9C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460" w:type="dxa"/>
            <w:vAlign w:val="center"/>
          </w:tcPr>
          <w:p w14:paraId="7DA1A45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chi tiết dự án</w:t>
            </w:r>
          </w:p>
        </w:tc>
        <w:tc>
          <w:tcPr>
            <w:tcW w:w="2610" w:type="dxa"/>
            <w:vAlign w:val="center"/>
          </w:tcPr>
          <w:p w14:paraId="3F77373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952" w:type="dxa"/>
            <w:vAlign w:val="center"/>
          </w:tcPr>
          <w:p w14:paraId="59EBEC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5CA61190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576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B6461D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start_date</w:t>
            </w:r>
          </w:p>
        </w:tc>
        <w:tc>
          <w:tcPr>
            <w:tcW w:w="1460" w:type="dxa"/>
            <w:vAlign w:val="center"/>
          </w:tcPr>
          <w:p w14:paraId="352549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bắt đầu</w:t>
            </w:r>
          </w:p>
        </w:tc>
        <w:tc>
          <w:tcPr>
            <w:tcW w:w="2610" w:type="dxa"/>
            <w:vAlign w:val="center"/>
          </w:tcPr>
          <w:p w14:paraId="538FAE7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952" w:type="dxa"/>
            <w:vAlign w:val="center"/>
          </w:tcPr>
          <w:p w14:paraId="34BAC30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56AE26FB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688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3479F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end_date</w:t>
            </w:r>
          </w:p>
        </w:tc>
        <w:tc>
          <w:tcPr>
            <w:tcW w:w="1460" w:type="dxa"/>
            <w:vAlign w:val="center"/>
          </w:tcPr>
          <w:p w14:paraId="1C011A3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kết thúc</w:t>
            </w:r>
          </w:p>
        </w:tc>
        <w:tc>
          <w:tcPr>
            <w:tcW w:w="2610" w:type="dxa"/>
            <w:vAlign w:val="center"/>
          </w:tcPr>
          <w:p w14:paraId="49CC6D7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952" w:type="dxa"/>
            <w:vAlign w:val="center"/>
          </w:tcPr>
          <w:p w14:paraId="4371996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76C887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7C3A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3A232F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60" w:type="dxa"/>
            <w:vAlign w:val="center"/>
          </w:tcPr>
          <w:p w14:paraId="072E209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dự án</w:t>
            </w:r>
          </w:p>
        </w:tc>
        <w:tc>
          <w:tcPr>
            <w:tcW w:w="2610" w:type="dxa"/>
            <w:vAlign w:val="center"/>
          </w:tcPr>
          <w:p w14:paraId="3841BE9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NVARCHAR(30)</w:t>
            </w:r>
          </w:p>
        </w:tc>
        <w:tc>
          <w:tcPr>
            <w:tcW w:w="952" w:type="dxa"/>
            <w:vAlign w:val="center"/>
          </w:tcPr>
          <w:p w14:paraId="4068344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4DDEEA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N'Planning'</w:t>
            </w:r>
          </w:p>
        </w:tc>
      </w:tr>
      <w:tr w14:paraId="1186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DCD9C9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priority</w:t>
            </w:r>
          </w:p>
        </w:tc>
        <w:tc>
          <w:tcPr>
            <w:tcW w:w="1460" w:type="dxa"/>
            <w:vAlign w:val="center"/>
          </w:tcPr>
          <w:p w14:paraId="29AAE4C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Mức độ ưu tiên</w:t>
            </w:r>
          </w:p>
        </w:tc>
        <w:tc>
          <w:tcPr>
            <w:tcW w:w="2610" w:type="dxa"/>
            <w:vAlign w:val="center"/>
          </w:tcPr>
          <w:p w14:paraId="6FC2F11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NVARCHAR(20)</w:t>
            </w:r>
          </w:p>
        </w:tc>
        <w:tc>
          <w:tcPr>
            <w:tcW w:w="952" w:type="dxa"/>
            <w:vAlign w:val="center"/>
          </w:tcPr>
          <w:p w14:paraId="74E161F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03F10D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N'Medium'</w:t>
            </w:r>
          </w:p>
        </w:tc>
      </w:tr>
      <w:tr w14:paraId="75EE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1A4F8C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budget</w:t>
            </w:r>
          </w:p>
        </w:tc>
        <w:tc>
          <w:tcPr>
            <w:tcW w:w="1460" w:type="dxa"/>
            <w:vAlign w:val="center"/>
          </w:tcPr>
          <w:p w14:paraId="0D4BA7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Ngân sách dự án</w:t>
            </w:r>
          </w:p>
        </w:tc>
        <w:tc>
          <w:tcPr>
            <w:tcW w:w="2610" w:type="dxa"/>
            <w:vAlign w:val="center"/>
          </w:tcPr>
          <w:p w14:paraId="4D4F0D6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DECIMAL(18,2)</w:t>
            </w:r>
          </w:p>
        </w:tc>
        <w:tc>
          <w:tcPr>
            <w:tcW w:w="952" w:type="dxa"/>
            <w:vAlign w:val="center"/>
          </w:tcPr>
          <w:p w14:paraId="121F00B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6BD9E3A3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E73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B3704B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progress_percent</w:t>
            </w:r>
          </w:p>
        </w:tc>
        <w:tc>
          <w:tcPr>
            <w:tcW w:w="1460" w:type="dxa"/>
            <w:vAlign w:val="center"/>
          </w:tcPr>
          <w:p w14:paraId="0DE9900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Tiến độ hoàn thành (%)</w:t>
            </w:r>
          </w:p>
        </w:tc>
        <w:tc>
          <w:tcPr>
            <w:tcW w:w="2610" w:type="dxa"/>
            <w:vAlign w:val="center"/>
          </w:tcPr>
          <w:p w14:paraId="4E1BC69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952" w:type="dxa"/>
            <w:vAlign w:val="center"/>
          </w:tcPr>
          <w:p w14:paraId="4A19C32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44EBDE8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0.00</w:t>
            </w:r>
          </w:p>
        </w:tc>
      </w:tr>
      <w:tr w14:paraId="0A8A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D7BE46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created_by</w:t>
            </w:r>
          </w:p>
        </w:tc>
        <w:tc>
          <w:tcPr>
            <w:tcW w:w="1460" w:type="dxa"/>
            <w:vAlign w:val="center"/>
          </w:tcPr>
          <w:p w14:paraId="6DBBE8B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tạo dự án</w:t>
            </w:r>
          </w:p>
        </w:tc>
        <w:tc>
          <w:tcPr>
            <w:tcW w:w="2610" w:type="dxa"/>
            <w:vAlign w:val="center"/>
          </w:tcPr>
          <w:p w14:paraId="70A87B3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7A1D587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B7DDAB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7A53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BF636E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is_deleted</w:t>
            </w:r>
          </w:p>
        </w:tc>
        <w:tc>
          <w:tcPr>
            <w:tcW w:w="1460" w:type="dxa"/>
            <w:vAlign w:val="center"/>
          </w:tcPr>
          <w:p w14:paraId="0EEEEDA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xóa mềm</w:t>
            </w:r>
          </w:p>
        </w:tc>
        <w:tc>
          <w:tcPr>
            <w:tcW w:w="2610" w:type="dxa"/>
            <w:vAlign w:val="center"/>
          </w:tcPr>
          <w:p w14:paraId="39B084B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952" w:type="dxa"/>
            <w:vAlign w:val="center"/>
          </w:tcPr>
          <w:p w14:paraId="252B4E7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AF1B33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0E12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CB27D4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171241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2610" w:type="dxa"/>
            <w:vAlign w:val="center"/>
          </w:tcPr>
          <w:p w14:paraId="3AAB177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52" w:type="dxa"/>
            <w:vAlign w:val="center"/>
          </w:tcPr>
          <w:p w14:paraId="3DD01E6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4F23CA1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66E10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E9CF65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1460" w:type="dxa"/>
            <w:vAlign w:val="center"/>
          </w:tcPr>
          <w:p w14:paraId="0D1F042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cập nhật gần nhất</w:t>
            </w:r>
          </w:p>
        </w:tc>
        <w:tc>
          <w:tcPr>
            <w:tcW w:w="2610" w:type="dxa"/>
            <w:vAlign w:val="center"/>
          </w:tcPr>
          <w:p w14:paraId="75D5E0B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52" w:type="dxa"/>
            <w:vAlign w:val="center"/>
          </w:tcPr>
          <w:p w14:paraId="3E7FF37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206DA9D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7EEBD231">
      <w:pPr>
        <w:bidi w:val="0"/>
        <w:jc w:val="both"/>
        <w:rPr>
          <w:rFonts w:hint="default"/>
          <w:lang w:val="en-US"/>
        </w:rPr>
      </w:pPr>
    </w:p>
    <w:p w14:paraId="23440338">
      <w:pPr>
        <w:bidi w:val="0"/>
        <w:jc w:val="center"/>
      </w:pPr>
      <w:r>
        <w:drawing>
          <wp:inline distT="0" distB="0" distL="114300" distR="114300">
            <wp:extent cx="1847850" cy="114300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F39B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project_members</w:t>
      </w:r>
    </w:p>
    <w:p w14:paraId="5EDACDC1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project_members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5ABE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3FE5A3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2255A9F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3761CAC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0CDB82B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793B92B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F20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29CA23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2096BE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bản ghi</w:t>
            </w:r>
          </w:p>
        </w:tc>
        <w:tc>
          <w:tcPr>
            <w:tcW w:w="2236" w:type="dxa"/>
            <w:vAlign w:val="center"/>
          </w:tcPr>
          <w:p w14:paraId="7AC7C92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3A6CA79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34489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5266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67F1C5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project_id</w:t>
            </w:r>
          </w:p>
        </w:tc>
        <w:tc>
          <w:tcPr>
            <w:tcW w:w="1460" w:type="dxa"/>
            <w:vAlign w:val="center"/>
          </w:tcPr>
          <w:p w14:paraId="06452BF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dự án</w:t>
            </w:r>
          </w:p>
        </w:tc>
        <w:tc>
          <w:tcPr>
            <w:tcW w:w="2236" w:type="dxa"/>
            <w:vAlign w:val="center"/>
          </w:tcPr>
          <w:p w14:paraId="7CE8B4E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6154EF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4A4F6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projects(id) ON DELETE CASCADE, Index</w:t>
            </w:r>
          </w:p>
        </w:tc>
      </w:tr>
      <w:tr w14:paraId="34ED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86E926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46C2851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tham gia</w:t>
            </w:r>
          </w:p>
        </w:tc>
        <w:tc>
          <w:tcPr>
            <w:tcW w:w="2236" w:type="dxa"/>
            <w:vAlign w:val="center"/>
          </w:tcPr>
          <w:p w14:paraId="3746530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99AE2C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C48B18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 ON DELETE CASCADE, Index</w:t>
            </w:r>
          </w:p>
        </w:tc>
      </w:tr>
      <w:tr w14:paraId="2E61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15D751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role_in_project</w:t>
            </w:r>
          </w:p>
        </w:tc>
        <w:tc>
          <w:tcPr>
            <w:tcW w:w="1460" w:type="dxa"/>
            <w:vAlign w:val="center"/>
          </w:tcPr>
          <w:p w14:paraId="2268CC1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Vai trò trong dự án</w:t>
            </w:r>
          </w:p>
        </w:tc>
        <w:tc>
          <w:tcPr>
            <w:tcW w:w="2236" w:type="dxa"/>
            <w:vAlign w:val="center"/>
          </w:tcPr>
          <w:p w14:paraId="7641EB0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NVARCHAR(50)</w:t>
            </w:r>
          </w:p>
        </w:tc>
        <w:tc>
          <w:tcPr>
            <w:tcW w:w="1326" w:type="dxa"/>
            <w:vAlign w:val="center"/>
          </w:tcPr>
          <w:p w14:paraId="508B0FA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DCA0F2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N'Member'</w:t>
            </w:r>
          </w:p>
        </w:tc>
      </w:tr>
      <w:tr w14:paraId="0702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</w:trPr>
        <w:tc>
          <w:tcPr>
            <w:tcW w:w="1550" w:type="dxa"/>
            <w:vAlign w:val="center"/>
          </w:tcPr>
          <w:p w14:paraId="49B9660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joined_at</w:t>
            </w:r>
          </w:p>
        </w:tc>
        <w:tc>
          <w:tcPr>
            <w:tcW w:w="1460" w:type="dxa"/>
            <w:vAlign w:val="center"/>
          </w:tcPr>
          <w:p w14:paraId="097436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tham gia dự án</w:t>
            </w:r>
          </w:p>
        </w:tc>
        <w:tc>
          <w:tcPr>
            <w:tcW w:w="2236" w:type="dxa"/>
            <w:vAlign w:val="center"/>
          </w:tcPr>
          <w:p w14:paraId="76797E1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6389CB8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3AC42C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SYSUTCDATETIME()</w:t>
            </w:r>
          </w:p>
        </w:tc>
      </w:tr>
    </w:tbl>
    <w:p w14:paraId="69B14F92">
      <w:pPr>
        <w:bidi w:val="0"/>
        <w:jc w:val="both"/>
        <w:rPr>
          <w:rFonts w:hint="default"/>
        </w:rPr>
      </w:pPr>
    </w:p>
    <w:p w14:paraId="2183ECCB">
      <w:pPr>
        <w:pStyle w:val="23"/>
        <w:bidi w:val="0"/>
      </w:pPr>
      <w:r>
        <w:drawing>
          <wp:inline distT="0" distB="0" distL="114300" distR="114300">
            <wp:extent cx="1800225" cy="2562225"/>
            <wp:effectExtent l="0" t="0" r="9525" b="952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D874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tasks</w:t>
      </w:r>
    </w:p>
    <w:p w14:paraId="50901480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 xml:space="preserve">ảng tasks 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610"/>
        <w:gridCol w:w="952"/>
        <w:gridCol w:w="1983"/>
      </w:tblGrid>
      <w:tr w14:paraId="3E9F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4FB7E0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4C50C36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610" w:type="dxa"/>
            <w:vAlign w:val="center"/>
          </w:tcPr>
          <w:p w14:paraId="3DE49B7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952" w:type="dxa"/>
            <w:vAlign w:val="center"/>
          </w:tcPr>
          <w:p w14:paraId="3C1B245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5A6C313B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88B1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608DEA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72B753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công việc</w:t>
            </w:r>
          </w:p>
        </w:tc>
        <w:tc>
          <w:tcPr>
            <w:tcW w:w="2610" w:type="dxa"/>
            <w:vAlign w:val="center"/>
          </w:tcPr>
          <w:p w14:paraId="313B7BA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3151945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DDF961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05B6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E430B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project_id</w:t>
            </w:r>
          </w:p>
        </w:tc>
        <w:tc>
          <w:tcPr>
            <w:tcW w:w="1460" w:type="dxa"/>
            <w:vAlign w:val="center"/>
          </w:tcPr>
          <w:p w14:paraId="2552E20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dự án chứa công việc</w:t>
            </w:r>
          </w:p>
        </w:tc>
        <w:tc>
          <w:tcPr>
            <w:tcW w:w="2610" w:type="dxa"/>
            <w:vAlign w:val="center"/>
          </w:tcPr>
          <w:p w14:paraId="7C17760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4EC74A8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0491C3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projects(id)</w:t>
            </w:r>
          </w:p>
        </w:tc>
      </w:tr>
      <w:tr w14:paraId="5A4A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6291CA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460" w:type="dxa"/>
            <w:vAlign w:val="center"/>
          </w:tcPr>
          <w:p w14:paraId="4C76325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Tiêu đề công việc</w:t>
            </w:r>
          </w:p>
        </w:tc>
        <w:tc>
          <w:tcPr>
            <w:tcW w:w="2610" w:type="dxa"/>
            <w:vAlign w:val="center"/>
          </w:tcPr>
          <w:p w14:paraId="2E5C959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NVARCHAR(200)</w:t>
            </w:r>
          </w:p>
        </w:tc>
        <w:tc>
          <w:tcPr>
            <w:tcW w:w="952" w:type="dxa"/>
            <w:vAlign w:val="center"/>
          </w:tcPr>
          <w:p w14:paraId="7B54471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9BE88A4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F63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B87996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460" w:type="dxa"/>
            <w:vAlign w:val="center"/>
          </w:tcPr>
          <w:p w14:paraId="03B5A5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chi tiết công việc</w:t>
            </w:r>
          </w:p>
        </w:tc>
        <w:tc>
          <w:tcPr>
            <w:tcW w:w="2610" w:type="dxa"/>
            <w:vAlign w:val="center"/>
          </w:tcPr>
          <w:p w14:paraId="726F1C5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952" w:type="dxa"/>
            <w:vAlign w:val="center"/>
          </w:tcPr>
          <w:p w14:paraId="1F56EEA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605AA406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4A9C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C8A58E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priority</w:t>
            </w:r>
          </w:p>
        </w:tc>
        <w:tc>
          <w:tcPr>
            <w:tcW w:w="1460" w:type="dxa"/>
            <w:vAlign w:val="center"/>
          </w:tcPr>
          <w:p w14:paraId="7E9073F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Mức ưu tiên (Low, Medium, High)</w:t>
            </w:r>
          </w:p>
        </w:tc>
        <w:tc>
          <w:tcPr>
            <w:tcW w:w="2610" w:type="dxa"/>
            <w:vAlign w:val="center"/>
          </w:tcPr>
          <w:p w14:paraId="22A422C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NVARCHAR(20)</w:t>
            </w:r>
          </w:p>
        </w:tc>
        <w:tc>
          <w:tcPr>
            <w:tcW w:w="952" w:type="dxa"/>
            <w:vAlign w:val="center"/>
          </w:tcPr>
          <w:p w14:paraId="3FA5C9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008754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N'Medium'</w:t>
            </w:r>
          </w:p>
        </w:tc>
      </w:tr>
      <w:tr w14:paraId="4D48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A25574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60" w:type="dxa"/>
            <w:vAlign w:val="center"/>
          </w:tcPr>
          <w:p w14:paraId="4BA5389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(To Do, In Progress...)</w:t>
            </w:r>
          </w:p>
        </w:tc>
        <w:tc>
          <w:tcPr>
            <w:tcW w:w="2610" w:type="dxa"/>
            <w:vAlign w:val="center"/>
          </w:tcPr>
          <w:p w14:paraId="7F81180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NVARCHAR(30)</w:t>
            </w:r>
          </w:p>
        </w:tc>
        <w:tc>
          <w:tcPr>
            <w:tcW w:w="952" w:type="dxa"/>
            <w:vAlign w:val="center"/>
          </w:tcPr>
          <w:p w14:paraId="35E754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2F54CC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N'To Do'</w:t>
            </w:r>
          </w:p>
        </w:tc>
      </w:tr>
      <w:tr w14:paraId="1AB9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39E4F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story_points</w:t>
            </w:r>
          </w:p>
        </w:tc>
        <w:tc>
          <w:tcPr>
            <w:tcW w:w="1460" w:type="dxa"/>
            <w:vAlign w:val="center"/>
          </w:tcPr>
          <w:p w14:paraId="61B886C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Điểm độ khó (Story Points)</w:t>
            </w:r>
          </w:p>
        </w:tc>
        <w:tc>
          <w:tcPr>
            <w:tcW w:w="2610" w:type="dxa"/>
            <w:vAlign w:val="center"/>
          </w:tcPr>
          <w:p w14:paraId="4BAAFDD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3133FAC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56B349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3D20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A68D96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progress_percent</w:t>
            </w:r>
          </w:p>
        </w:tc>
        <w:tc>
          <w:tcPr>
            <w:tcW w:w="1460" w:type="dxa"/>
            <w:vAlign w:val="center"/>
          </w:tcPr>
          <w:p w14:paraId="6B0F0D0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Tiến độ hoàn thành (%)</w:t>
            </w:r>
          </w:p>
        </w:tc>
        <w:tc>
          <w:tcPr>
            <w:tcW w:w="2610" w:type="dxa"/>
            <w:vAlign w:val="center"/>
          </w:tcPr>
          <w:p w14:paraId="0263CA6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952" w:type="dxa"/>
            <w:vAlign w:val="center"/>
          </w:tcPr>
          <w:p w14:paraId="5A8F595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6B7CBA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0.00</w:t>
            </w:r>
          </w:p>
        </w:tc>
      </w:tr>
      <w:tr w14:paraId="21A1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7E912F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deadline</w:t>
            </w:r>
          </w:p>
        </w:tc>
        <w:tc>
          <w:tcPr>
            <w:tcW w:w="1460" w:type="dxa"/>
            <w:vAlign w:val="center"/>
          </w:tcPr>
          <w:p w14:paraId="633D31B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Hạn chót hoàn thành</w:t>
            </w:r>
          </w:p>
        </w:tc>
        <w:tc>
          <w:tcPr>
            <w:tcW w:w="2610" w:type="dxa"/>
            <w:vAlign w:val="center"/>
          </w:tcPr>
          <w:p w14:paraId="36E90D2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52" w:type="dxa"/>
            <w:vAlign w:val="center"/>
          </w:tcPr>
          <w:p w14:paraId="0669739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20EC82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</w:tr>
      <w:tr w14:paraId="2146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4208FB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created_by</w:t>
            </w:r>
          </w:p>
        </w:tc>
        <w:tc>
          <w:tcPr>
            <w:tcW w:w="1460" w:type="dxa"/>
            <w:vAlign w:val="center"/>
          </w:tcPr>
          <w:p w14:paraId="1D3643C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tạo task</w:t>
            </w:r>
          </w:p>
        </w:tc>
        <w:tc>
          <w:tcPr>
            <w:tcW w:w="2610" w:type="dxa"/>
            <w:vAlign w:val="center"/>
          </w:tcPr>
          <w:p w14:paraId="70DF4FA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52" w:type="dxa"/>
            <w:vAlign w:val="center"/>
          </w:tcPr>
          <w:p w14:paraId="21B5257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5A44C11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4C32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E0FD47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is_deleted</w:t>
            </w:r>
          </w:p>
        </w:tc>
        <w:tc>
          <w:tcPr>
            <w:tcW w:w="1460" w:type="dxa"/>
            <w:vAlign w:val="center"/>
          </w:tcPr>
          <w:p w14:paraId="32CA8DE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xóa mềm</w:t>
            </w:r>
          </w:p>
        </w:tc>
        <w:tc>
          <w:tcPr>
            <w:tcW w:w="2610" w:type="dxa"/>
            <w:vAlign w:val="center"/>
          </w:tcPr>
          <w:p w14:paraId="147F05B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952" w:type="dxa"/>
            <w:vAlign w:val="center"/>
          </w:tcPr>
          <w:p w14:paraId="7370120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E097FC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4444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808711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699016B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tạo</w:t>
            </w:r>
          </w:p>
        </w:tc>
        <w:tc>
          <w:tcPr>
            <w:tcW w:w="2610" w:type="dxa"/>
            <w:vAlign w:val="center"/>
          </w:tcPr>
          <w:p w14:paraId="53F88B1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52" w:type="dxa"/>
            <w:vAlign w:val="center"/>
          </w:tcPr>
          <w:p w14:paraId="23D96AA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A97A7A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0548C0C8">
      <w:pPr>
        <w:bidi w:val="0"/>
        <w:jc w:val="both"/>
        <w:rPr>
          <w:rFonts w:hint="default"/>
        </w:rPr>
      </w:pPr>
    </w:p>
    <w:p w14:paraId="2A5AA382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task_assignments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0FA5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31C8A8C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5986CCA7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095ADDB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2B6EC72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607E78B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7D21B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E2BE87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264FF1D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phân công</w:t>
            </w:r>
          </w:p>
        </w:tc>
        <w:tc>
          <w:tcPr>
            <w:tcW w:w="2236" w:type="dxa"/>
            <w:vAlign w:val="center"/>
          </w:tcPr>
          <w:p w14:paraId="3A8B7F1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300D378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63C754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336B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9C2A2E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1460" w:type="dxa"/>
            <w:vAlign w:val="center"/>
          </w:tcPr>
          <w:p w14:paraId="4A7ED08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công việc</w:t>
            </w:r>
          </w:p>
        </w:tc>
        <w:tc>
          <w:tcPr>
            <w:tcW w:w="2236" w:type="dxa"/>
            <w:vAlign w:val="center"/>
          </w:tcPr>
          <w:p w14:paraId="2FFD9AA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184D04B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458629B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tasks(id)</w:t>
            </w:r>
          </w:p>
        </w:tc>
      </w:tr>
      <w:tr w14:paraId="268F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08521B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6867FD3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được phân công</w:t>
            </w:r>
          </w:p>
        </w:tc>
        <w:tc>
          <w:tcPr>
            <w:tcW w:w="2236" w:type="dxa"/>
            <w:vAlign w:val="center"/>
          </w:tcPr>
          <w:p w14:paraId="550B419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39DBB6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6C08DE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257D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0E6660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assigned_at</w:t>
            </w:r>
          </w:p>
        </w:tc>
        <w:tc>
          <w:tcPr>
            <w:tcW w:w="1460" w:type="dxa"/>
            <w:vAlign w:val="center"/>
          </w:tcPr>
          <w:p w14:paraId="17AEF35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phân công</w:t>
            </w:r>
          </w:p>
        </w:tc>
        <w:tc>
          <w:tcPr>
            <w:tcW w:w="2236" w:type="dxa"/>
            <w:vAlign w:val="center"/>
          </w:tcPr>
          <w:p w14:paraId="54D633B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0184B8A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17948F0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558A220D">
      <w:pPr>
        <w:bidi w:val="0"/>
        <w:jc w:val="both"/>
        <w:rPr>
          <w:rFonts w:hint="default"/>
        </w:rPr>
      </w:pPr>
    </w:p>
    <w:p w14:paraId="415FFF14">
      <w:pPr>
        <w:bidi w:val="0"/>
        <w:jc w:val="center"/>
      </w:pPr>
      <w:r>
        <w:drawing>
          <wp:inline distT="0" distB="0" distL="114300" distR="114300">
            <wp:extent cx="1800225" cy="1209675"/>
            <wp:effectExtent l="0" t="0" r="9525" b="952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EEC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task_comments</w:t>
      </w:r>
    </w:p>
    <w:p w14:paraId="436072F0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 xml:space="preserve">task_comments 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637"/>
        <w:gridCol w:w="1031"/>
        <w:gridCol w:w="1877"/>
      </w:tblGrid>
      <w:tr w14:paraId="1346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90D565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06771AE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637" w:type="dxa"/>
            <w:vAlign w:val="center"/>
          </w:tcPr>
          <w:p w14:paraId="64B1574E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031" w:type="dxa"/>
            <w:vAlign w:val="center"/>
          </w:tcPr>
          <w:p w14:paraId="63BCA3A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877" w:type="dxa"/>
            <w:vAlign w:val="center"/>
          </w:tcPr>
          <w:p w14:paraId="350BA08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3F95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580E8A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6F6A2F8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bình luận</w:t>
            </w:r>
          </w:p>
        </w:tc>
        <w:tc>
          <w:tcPr>
            <w:tcW w:w="2637" w:type="dxa"/>
            <w:vAlign w:val="center"/>
          </w:tcPr>
          <w:p w14:paraId="2E5C5B6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31" w:type="dxa"/>
            <w:vAlign w:val="center"/>
          </w:tcPr>
          <w:p w14:paraId="0A532AC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877" w:type="dxa"/>
            <w:vAlign w:val="center"/>
          </w:tcPr>
          <w:p w14:paraId="6A5E7C4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49FB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7A0F00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1460" w:type="dxa"/>
            <w:vAlign w:val="center"/>
          </w:tcPr>
          <w:p w14:paraId="604C777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công việc</w:t>
            </w:r>
          </w:p>
        </w:tc>
        <w:tc>
          <w:tcPr>
            <w:tcW w:w="2637" w:type="dxa"/>
            <w:vAlign w:val="center"/>
          </w:tcPr>
          <w:p w14:paraId="697DC13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31" w:type="dxa"/>
            <w:vAlign w:val="center"/>
          </w:tcPr>
          <w:p w14:paraId="7D8473E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877" w:type="dxa"/>
            <w:vAlign w:val="center"/>
          </w:tcPr>
          <w:p w14:paraId="6027B27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tasks(id)</w:t>
            </w:r>
          </w:p>
        </w:tc>
      </w:tr>
      <w:tr w14:paraId="32E9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CA86F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3720B9A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viết bình luận</w:t>
            </w:r>
          </w:p>
        </w:tc>
        <w:tc>
          <w:tcPr>
            <w:tcW w:w="2637" w:type="dxa"/>
            <w:vAlign w:val="center"/>
          </w:tcPr>
          <w:p w14:paraId="0F2C9A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31" w:type="dxa"/>
            <w:vAlign w:val="center"/>
          </w:tcPr>
          <w:p w14:paraId="2F58FD8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877" w:type="dxa"/>
            <w:vAlign w:val="center"/>
          </w:tcPr>
          <w:p w14:paraId="23F7C7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64243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BAF9F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content</w:t>
            </w:r>
          </w:p>
        </w:tc>
        <w:tc>
          <w:tcPr>
            <w:tcW w:w="1460" w:type="dxa"/>
            <w:vAlign w:val="center"/>
          </w:tcPr>
          <w:p w14:paraId="55FDDEF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Nội dung bình luận</w:t>
            </w:r>
          </w:p>
        </w:tc>
        <w:tc>
          <w:tcPr>
            <w:tcW w:w="2637" w:type="dxa"/>
            <w:vAlign w:val="center"/>
          </w:tcPr>
          <w:p w14:paraId="7975B0F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031" w:type="dxa"/>
            <w:vAlign w:val="center"/>
          </w:tcPr>
          <w:p w14:paraId="6E28C40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877" w:type="dxa"/>
            <w:vAlign w:val="center"/>
          </w:tcPr>
          <w:p w14:paraId="0C3EA46F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4D9C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6999E7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63A8BD3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đăng bình luận</w:t>
            </w:r>
          </w:p>
        </w:tc>
        <w:tc>
          <w:tcPr>
            <w:tcW w:w="2637" w:type="dxa"/>
            <w:vAlign w:val="center"/>
          </w:tcPr>
          <w:p w14:paraId="4BC4E6F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31" w:type="dxa"/>
            <w:vAlign w:val="center"/>
          </w:tcPr>
          <w:p w14:paraId="5871BE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877" w:type="dxa"/>
            <w:vAlign w:val="center"/>
          </w:tcPr>
          <w:p w14:paraId="6485DC6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73A4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DC07A9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1460" w:type="dxa"/>
            <w:vAlign w:val="center"/>
          </w:tcPr>
          <w:p w14:paraId="1DCB555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chỉnh sửa</w:t>
            </w:r>
          </w:p>
        </w:tc>
        <w:tc>
          <w:tcPr>
            <w:tcW w:w="2637" w:type="dxa"/>
            <w:vAlign w:val="center"/>
          </w:tcPr>
          <w:p w14:paraId="0C781F2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31" w:type="dxa"/>
            <w:vAlign w:val="center"/>
          </w:tcPr>
          <w:p w14:paraId="34F65AA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877" w:type="dxa"/>
            <w:vAlign w:val="center"/>
          </w:tcPr>
          <w:p w14:paraId="56708D7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6549251F">
      <w:pPr>
        <w:bidi w:val="0"/>
        <w:jc w:val="both"/>
        <w:rPr>
          <w:rFonts w:hint="default"/>
        </w:rPr>
      </w:pPr>
    </w:p>
    <w:p w14:paraId="54B3395D">
      <w:pPr>
        <w:bidi w:val="0"/>
        <w:jc w:val="center"/>
      </w:pPr>
      <w:r>
        <w:drawing>
          <wp:inline distT="0" distB="0" distL="114300" distR="114300">
            <wp:extent cx="1819275" cy="1057275"/>
            <wp:effectExtent l="0" t="0" r="9525" b="9525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07D1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task_checklists</w:t>
      </w:r>
    </w:p>
    <w:p w14:paraId="08C5288D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task_checklists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423"/>
        <w:gridCol w:w="1139"/>
        <w:gridCol w:w="1983"/>
      </w:tblGrid>
      <w:tr w14:paraId="3483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78EA7F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559F7FA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423" w:type="dxa"/>
            <w:vAlign w:val="center"/>
          </w:tcPr>
          <w:p w14:paraId="01F24ABB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139" w:type="dxa"/>
            <w:vAlign w:val="center"/>
          </w:tcPr>
          <w:p w14:paraId="412AADB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6550838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551A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6C0359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37D63D9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mục kiểm tra</w:t>
            </w:r>
          </w:p>
        </w:tc>
        <w:tc>
          <w:tcPr>
            <w:tcW w:w="2423" w:type="dxa"/>
            <w:vAlign w:val="center"/>
          </w:tcPr>
          <w:p w14:paraId="1EC13D8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139" w:type="dxa"/>
            <w:vAlign w:val="center"/>
          </w:tcPr>
          <w:p w14:paraId="4F5775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D513B6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1B40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E7D98A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task_id</w:t>
            </w:r>
          </w:p>
        </w:tc>
        <w:tc>
          <w:tcPr>
            <w:tcW w:w="1460" w:type="dxa"/>
            <w:vAlign w:val="center"/>
          </w:tcPr>
          <w:p w14:paraId="0F32824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công việc chứa checklist</w:t>
            </w:r>
          </w:p>
        </w:tc>
        <w:tc>
          <w:tcPr>
            <w:tcW w:w="2423" w:type="dxa"/>
            <w:vAlign w:val="center"/>
          </w:tcPr>
          <w:p w14:paraId="4EB0755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139" w:type="dxa"/>
            <w:vAlign w:val="center"/>
          </w:tcPr>
          <w:p w14:paraId="77576D7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DDFE98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tasks(id) ON DELETE CASCADE, Index</w:t>
            </w:r>
          </w:p>
        </w:tc>
      </w:tr>
      <w:tr w14:paraId="2464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C03CD9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460" w:type="dxa"/>
            <w:vAlign w:val="center"/>
          </w:tcPr>
          <w:p w14:paraId="371DA0F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Nội dung mục kiểm tra</w:t>
            </w:r>
          </w:p>
        </w:tc>
        <w:tc>
          <w:tcPr>
            <w:tcW w:w="2423" w:type="dxa"/>
            <w:vAlign w:val="center"/>
          </w:tcPr>
          <w:p w14:paraId="45CD2A4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NVARCHAR(500)</w:t>
            </w:r>
          </w:p>
        </w:tc>
        <w:tc>
          <w:tcPr>
            <w:tcW w:w="1139" w:type="dxa"/>
            <w:vAlign w:val="center"/>
          </w:tcPr>
          <w:p w14:paraId="4109942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AE50471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0BF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1E31C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is_completed</w:t>
            </w:r>
          </w:p>
        </w:tc>
        <w:tc>
          <w:tcPr>
            <w:tcW w:w="1460" w:type="dxa"/>
            <w:vAlign w:val="center"/>
          </w:tcPr>
          <w:p w14:paraId="13E197A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(0: Chưa xong, 1: Hoàn thành)</w:t>
            </w:r>
          </w:p>
        </w:tc>
        <w:tc>
          <w:tcPr>
            <w:tcW w:w="2423" w:type="dxa"/>
            <w:vAlign w:val="center"/>
          </w:tcPr>
          <w:p w14:paraId="78E52B5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139" w:type="dxa"/>
            <w:vAlign w:val="center"/>
          </w:tcPr>
          <w:p w14:paraId="0E12735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DD6374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318D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169A92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1460" w:type="dxa"/>
            <w:vAlign w:val="center"/>
          </w:tcPr>
          <w:p w14:paraId="2B450EB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Thứ tự hiển thị</w:t>
            </w:r>
          </w:p>
        </w:tc>
        <w:tc>
          <w:tcPr>
            <w:tcW w:w="2423" w:type="dxa"/>
            <w:vAlign w:val="center"/>
          </w:tcPr>
          <w:p w14:paraId="6177B88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139" w:type="dxa"/>
            <w:vAlign w:val="center"/>
          </w:tcPr>
          <w:p w14:paraId="5A6B18A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1620E5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</w:tbl>
    <w:p w14:paraId="718B8B71">
      <w:pPr>
        <w:bidi w:val="0"/>
        <w:jc w:val="both"/>
        <w:rPr>
          <w:rFonts w:hint="default"/>
        </w:rPr>
      </w:pPr>
    </w:p>
    <w:p w14:paraId="43E286EB">
      <w:pPr>
        <w:bidi w:val="0"/>
        <w:jc w:val="center"/>
      </w:pPr>
      <w:r>
        <w:drawing>
          <wp:inline distT="0" distB="0" distL="114300" distR="114300">
            <wp:extent cx="1828800" cy="1028700"/>
            <wp:effectExtent l="0" t="0" r="0" b="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2E13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task_assignments</w:t>
      </w:r>
    </w:p>
    <w:p w14:paraId="1960FB5D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task_attachments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2722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F7696D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10925AD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73FC934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4A26B00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42BF1A1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751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D6BDC4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43FBAB0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công việc</w:t>
            </w:r>
          </w:p>
        </w:tc>
        <w:tc>
          <w:tcPr>
            <w:tcW w:w="2236" w:type="dxa"/>
            <w:vAlign w:val="center"/>
          </w:tcPr>
          <w:p w14:paraId="0E48009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A4732E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936645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231A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8BE2FA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project_id</w:t>
            </w:r>
          </w:p>
        </w:tc>
        <w:tc>
          <w:tcPr>
            <w:tcW w:w="1460" w:type="dxa"/>
            <w:vAlign w:val="center"/>
          </w:tcPr>
          <w:p w14:paraId="5FB069B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dự án chứa công việc</w:t>
            </w:r>
          </w:p>
        </w:tc>
        <w:tc>
          <w:tcPr>
            <w:tcW w:w="2236" w:type="dxa"/>
            <w:vAlign w:val="center"/>
          </w:tcPr>
          <w:p w14:paraId="67CFE65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C22495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6006E4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projects(id)</w:t>
            </w:r>
          </w:p>
        </w:tc>
      </w:tr>
      <w:tr w14:paraId="1264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A3E054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460" w:type="dxa"/>
            <w:vAlign w:val="center"/>
          </w:tcPr>
          <w:p w14:paraId="1126127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Tiêu đề công việc</w:t>
            </w:r>
          </w:p>
        </w:tc>
        <w:tc>
          <w:tcPr>
            <w:tcW w:w="2236" w:type="dxa"/>
            <w:vAlign w:val="center"/>
          </w:tcPr>
          <w:p w14:paraId="5897D7C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NVARCHAR(200)</w:t>
            </w:r>
          </w:p>
        </w:tc>
        <w:tc>
          <w:tcPr>
            <w:tcW w:w="1326" w:type="dxa"/>
            <w:vAlign w:val="center"/>
          </w:tcPr>
          <w:p w14:paraId="5EF3466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578AF0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EDF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EFF153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description</w:t>
            </w:r>
          </w:p>
        </w:tc>
        <w:tc>
          <w:tcPr>
            <w:tcW w:w="1460" w:type="dxa"/>
            <w:vAlign w:val="center"/>
          </w:tcPr>
          <w:p w14:paraId="560A9E9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chi tiết công việc</w:t>
            </w:r>
          </w:p>
        </w:tc>
        <w:tc>
          <w:tcPr>
            <w:tcW w:w="2236" w:type="dxa"/>
            <w:vAlign w:val="center"/>
          </w:tcPr>
          <w:p w14:paraId="54CB1D6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326" w:type="dxa"/>
            <w:vAlign w:val="center"/>
          </w:tcPr>
          <w:p w14:paraId="039B26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2194F1FA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9AD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64F6DB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priority</w:t>
            </w:r>
          </w:p>
        </w:tc>
        <w:tc>
          <w:tcPr>
            <w:tcW w:w="1460" w:type="dxa"/>
            <w:vAlign w:val="center"/>
          </w:tcPr>
          <w:p w14:paraId="7801CCF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Mức ưu tiên (Low, Medium, High)</w:t>
            </w:r>
          </w:p>
        </w:tc>
        <w:tc>
          <w:tcPr>
            <w:tcW w:w="2236" w:type="dxa"/>
            <w:vAlign w:val="center"/>
          </w:tcPr>
          <w:p w14:paraId="2A620A5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NVARCHAR(20)</w:t>
            </w:r>
          </w:p>
        </w:tc>
        <w:tc>
          <w:tcPr>
            <w:tcW w:w="1326" w:type="dxa"/>
            <w:vAlign w:val="center"/>
          </w:tcPr>
          <w:p w14:paraId="6238328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DB24E4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N'Medium'</w:t>
            </w:r>
          </w:p>
        </w:tc>
      </w:tr>
      <w:tr w14:paraId="24A5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09CEF4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60" w:type="dxa"/>
            <w:vAlign w:val="center"/>
          </w:tcPr>
          <w:p w14:paraId="61D0BF2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(To Do, In Progress...)</w:t>
            </w:r>
          </w:p>
        </w:tc>
        <w:tc>
          <w:tcPr>
            <w:tcW w:w="2236" w:type="dxa"/>
            <w:vAlign w:val="center"/>
          </w:tcPr>
          <w:p w14:paraId="387ADC4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NVARCHAR(30)</w:t>
            </w:r>
          </w:p>
        </w:tc>
        <w:tc>
          <w:tcPr>
            <w:tcW w:w="1326" w:type="dxa"/>
            <w:vAlign w:val="center"/>
          </w:tcPr>
          <w:p w14:paraId="234495D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D80782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N'To Do'</w:t>
            </w:r>
          </w:p>
        </w:tc>
      </w:tr>
      <w:tr w14:paraId="645E7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F0F335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story_points</w:t>
            </w:r>
          </w:p>
        </w:tc>
        <w:tc>
          <w:tcPr>
            <w:tcW w:w="1460" w:type="dxa"/>
            <w:vAlign w:val="center"/>
          </w:tcPr>
          <w:p w14:paraId="05CA2D8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Điểm độ khó (Story Points)</w:t>
            </w:r>
          </w:p>
        </w:tc>
        <w:tc>
          <w:tcPr>
            <w:tcW w:w="2236" w:type="dxa"/>
            <w:vAlign w:val="center"/>
          </w:tcPr>
          <w:p w14:paraId="562510A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2ADBC9C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F62687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7145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EAF474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progress_percent</w:t>
            </w:r>
          </w:p>
        </w:tc>
        <w:tc>
          <w:tcPr>
            <w:tcW w:w="1460" w:type="dxa"/>
            <w:vAlign w:val="center"/>
          </w:tcPr>
          <w:p w14:paraId="4447622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Tiến độ hoàn thành (%)</w:t>
            </w:r>
          </w:p>
        </w:tc>
        <w:tc>
          <w:tcPr>
            <w:tcW w:w="2236" w:type="dxa"/>
            <w:vAlign w:val="center"/>
          </w:tcPr>
          <w:p w14:paraId="1E80AB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DECIMAL(5,2)</w:t>
            </w:r>
          </w:p>
        </w:tc>
        <w:tc>
          <w:tcPr>
            <w:tcW w:w="1326" w:type="dxa"/>
            <w:vAlign w:val="center"/>
          </w:tcPr>
          <w:p w14:paraId="553D55D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F51BD5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0.00</w:t>
            </w:r>
          </w:p>
        </w:tc>
      </w:tr>
    </w:tbl>
    <w:p w14:paraId="07DBD44F">
      <w:pPr>
        <w:bidi w:val="0"/>
        <w:jc w:val="both"/>
        <w:rPr>
          <w:rFonts w:hint="default"/>
        </w:rPr>
      </w:pPr>
    </w:p>
    <w:p w14:paraId="2FDC5159">
      <w:pPr>
        <w:numPr>
          <w:ilvl w:val="0"/>
          <w:numId w:val="11"/>
        </w:numPr>
        <w:bidi w:val="0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Phân hệ Thông báo</w:t>
      </w:r>
    </w:p>
    <w:p w14:paraId="739F89A1">
      <w:pPr>
        <w:numPr>
          <w:ilvl w:val="0"/>
          <w:numId w:val="0"/>
        </w:numPr>
        <w:bidi w:val="0"/>
        <w:ind w:leftChars="0"/>
        <w:jc w:val="both"/>
        <w:rPr>
          <w:rFonts w:hint="default"/>
        </w:rPr>
      </w:pPr>
    </w:p>
    <w:p w14:paraId="37EE53B5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828800" cy="2895600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07A4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notifications</w:t>
      </w:r>
    </w:p>
    <w:p w14:paraId="5DB1AE33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notifications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463"/>
        <w:gridCol w:w="1099"/>
        <w:gridCol w:w="1983"/>
      </w:tblGrid>
      <w:tr w14:paraId="39798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49AED4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4185800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463" w:type="dxa"/>
            <w:vAlign w:val="center"/>
          </w:tcPr>
          <w:p w14:paraId="2BB289F4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099" w:type="dxa"/>
            <w:vAlign w:val="center"/>
          </w:tcPr>
          <w:p w14:paraId="53FF624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41EE8CB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4A5E0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0CFF4A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139976F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thông báo</w:t>
            </w:r>
          </w:p>
        </w:tc>
        <w:tc>
          <w:tcPr>
            <w:tcW w:w="2463" w:type="dxa"/>
            <w:vAlign w:val="center"/>
          </w:tcPr>
          <w:p w14:paraId="3A86E2E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99" w:type="dxa"/>
            <w:vAlign w:val="center"/>
          </w:tcPr>
          <w:p w14:paraId="797E5D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FB0FAA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1DD2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638AC6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5FCB63D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nhận</w:t>
            </w:r>
          </w:p>
        </w:tc>
        <w:tc>
          <w:tcPr>
            <w:tcW w:w="2463" w:type="dxa"/>
            <w:vAlign w:val="center"/>
          </w:tcPr>
          <w:p w14:paraId="2E30D0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99" w:type="dxa"/>
            <w:vAlign w:val="center"/>
          </w:tcPr>
          <w:p w14:paraId="4229B50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D7FB1C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41EC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3DAB45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1460" w:type="dxa"/>
            <w:vAlign w:val="center"/>
          </w:tcPr>
          <w:p w14:paraId="27F9BDD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Loại thông báo</w:t>
            </w:r>
          </w:p>
        </w:tc>
        <w:tc>
          <w:tcPr>
            <w:tcW w:w="2463" w:type="dxa"/>
            <w:vAlign w:val="center"/>
          </w:tcPr>
          <w:p w14:paraId="0154EBC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099" w:type="dxa"/>
            <w:vAlign w:val="center"/>
          </w:tcPr>
          <w:p w14:paraId="0161B2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B4C38D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'SYSTEM'</w:t>
            </w:r>
          </w:p>
        </w:tc>
      </w:tr>
      <w:tr w14:paraId="46FF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BA162F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460" w:type="dxa"/>
            <w:vAlign w:val="center"/>
          </w:tcPr>
          <w:p w14:paraId="63731C6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Tiêu đề thông báo</w:t>
            </w:r>
          </w:p>
        </w:tc>
        <w:tc>
          <w:tcPr>
            <w:tcW w:w="2463" w:type="dxa"/>
            <w:vAlign w:val="center"/>
          </w:tcPr>
          <w:p w14:paraId="0D4BBDB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NVARCHAR(200)</w:t>
            </w:r>
          </w:p>
        </w:tc>
        <w:tc>
          <w:tcPr>
            <w:tcW w:w="1099" w:type="dxa"/>
            <w:vAlign w:val="center"/>
          </w:tcPr>
          <w:p w14:paraId="2F5EBE5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9B9AB33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6AB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0109DC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message</w:t>
            </w:r>
          </w:p>
        </w:tc>
        <w:tc>
          <w:tcPr>
            <w:tcW w:w="1460" w:type="dxa"/>
            <w:vAlign w:val="center"/>
          </w:tcPr>
          <w:p w14:paraId="540AB88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Nội dung thông báo</w:t>
            </w:r>
          </w:p>
        </w:tc>
        <w:tc>
          <w:tcPr>
            <w:tcW w:w="2463" w:type="dxa"/>
            <w:vAlign w:val="center"/>
          </w:tcPr>
          <w:p w14:paraId="2A3F127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NVARCHAR(1000)</w:t>
            </w:r>
          </w:p>
        </w:tc>
        <w:tc>
          <w:tcPr>
            <w:tcW w:w="1099" w:type="dxa"/>
            <w:vAlign w:val="center"/>
          </w:tcPr>
          <w:p w14:paraId="399B2CC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F4FAA5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7A46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8C5976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priority</w:t>
            </w:r>
          </w:p>
        </w:tc>
        <w:tc>
          <w:tcPr>
            <w:tcW w:w="1460" w:type="dxa"/>
            <w:vAlign w:val="center"/>
          </w:tcPr>
          <w:p w14:paraId="47FDA17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Mức độ ưu tiên</w:t>
            </w:r>
          </w:p>
        </w:tc>
        <w:tc>
          <w:tcPr>
            <w:tcW w:w="2463" w:type="dxa"/>
            <w:vAlign w:val="center"/>
          </w:tcPr>
          <w:p w14:paraId="47B04F5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099" w:type="dxa"/>
            <w:vAlign w:val="center"/>
          </w:tcPr>
          <w:p w14:paraId="7094DB9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28553C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'NORMAL'</w:t>
            </w:r>
          </w:p>
        </w:tc>
      </w:tr>
      <w:tr w14:paraId="665E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77B37B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60" w:type="dxa"/>
            <w:vAlign w:val="center"/>
          </w:tcPr>
          <w:p w14:paraId="6A95679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gửi</w:t>
            </w:r>
          </w:p>
        </w:tc>
        <w:tc>
          <w:tcPr>
            <w:tcW w:w="2463" w:type="dxa"/>
            <w:vAlign w:val="center"/>
          </w:tcPr>
          <w:p w14:paraId="7765E7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099" w:type="dxa"/>
            <w:vAlign w:val="center"/>
          </w:tcPr>
          <w:p w14:paraId="5326FD7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4CBCF12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'PENDING'</w:t>
            </w:r>
          </w:p>
        </w:tc>
      </w:tr>
      <w:tr w14:paraId="1AA6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C1437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channel</w:t>
            </w:r>
          </w:p>
        </w:tc>
        <w:tc>
          <w:tcPr>
            <w:tcW w:w="1460" w:type="dxa"/>
            <w:vAlign w:val="center"/>
          </w:tcPr>
          <w:p w14:paraId="6C8FA77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Kênh gửi (IN_APP, EMAIL...)</w:t>
            </w:r>
          </w:p>
        </w:tc>
        <w:tc>
          <w:tcPr>
            <w:tcW w:w="2463" w:type="dxa"/>
            <w:vAlign w:val="center"/>
          </w:tcPr>
          <w:p w14:paraId="085EC1A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099" w:type="dxa"/>
            <w:vAlign w:val="center"/>
          </w:tcPr>
          <w:p w14:paraId="1E8E02B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BB10CE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'IN_APP'</w:t>
            </w:r>
          </w:p>
        </w:tc>
      </w:tr>
      <w:tr w14:paraId="54BE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741874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event_id</w:t>
            </w:r>
          </w:p>
        </w:tc>
        <w:tc>
          <w:tcPr>
            <w:tcW w:w="1460" w:type="dxa"/>
            <w:vAlign w:val="center"/>
          </w:tcPr>
          <w:p w14:paraId="5D29E0D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Mã sự kiện liên quan</w:t>
            </w:r>
          </w:p>
        </w:tc>
        <w:tc>
          <w:tcPr>
            <w:tcW w:w="2463" w:type="dxa"/>
            <w:vAlign w:val="center"/>
          </w:tcPr>
          <w:p w14:paraId="5411D38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099" w:type="dxa"/>
            <w:vAlign w:val="center"/>
          </w:tcPr>
          <w:p w14:paraId="68BE24BF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88E482B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7DA0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C724B2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context_json</w:t>
            </w:r>
          </w:p>
        </w:tc>
        <w:tc>
          <w:tcPr>
            <w:tcW w:w="1460" w:type="dxa"/>
            <w:vAlign w:val="center"/>
          </w:tcPr>
          <w:p w14:paraId="1EA3BD8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Dữ liệu ngữ cảnh bổ sung (JSON)</w:t>
            </w:r>
          </w:p>
        </w:tc>
        <w:tc>
          <w:tcPr>
            <w:tcW w:w="2463" w:type="dxa"/>
            <w:vAlign w:val="center"/>
          </w:tcPr>
          <w:p w14:paraId="2A1F267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099" w:type="dxa"/>
            <w:vAlign w:val="center"/>
          </w:tcPr>
          <w:p w14:paraId="03EFF64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4132271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6E14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60C623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is_read</w:t>
            </w:r>
          </w:p>
        </w:tc>
        <w:tc>
          <w:tcPr>
            <w:tcW w:w="1460" w:type="dxa"/>
            <w:vAlign w:val="center"/>
          </w:tcPr>
          <w:p w14:paraId="4DBDB89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Đã đọc chưa (0: Chưa, 1: Đã đọc)</w:t>
            </w:r>
          </w:p>
        </w:tc>
        <w:tc>
          <w:tcPr>
            <w:tcW w:w="2463" w:type="dxa"/>
            <w:vAlign w:val="center"/>
          </w:tcPr>
          <w:p w14:paraId="3EFD1FE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099" w:type="dxa"/>
            <w:vAlign w:val="center"/>
          </w:tcPr>
          <w:p w14:paraId="2F3BCB4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037797B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Default = 0, </w:t>
            </w:r>
          </w:p>
        </w:tc>
      </w:tr>
      <w:tr w14:paraId="7E7B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EB37BB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read_at</w:t>
            </w:r>
          </w:p>
        </w:tc>
        <w:tc>
          <w:tcPr>
            <w:tcW w:w="1460" w:type="dxa"/>
            <w:vAlign w:val="center"/>
          </w:tcPr>
          <w:p w14:paraId="14D78B4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đọc thông báo</w:t>
            </w:r>
          </w:p>
        </w:tc>
        <w:tc>
          <w:tcPr>
            <w:tcW w:w="2463" w:type="dxa"/>
            <w:vAlign w:val="center"/>
          </w:tcPr>
          <w:p w14:paraId="18D0467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99" w:type="dxa"/>
            <w:vAlign w:val="center"/>
          </w:tcPr>
          <w:p w14:paraId="6E95EEF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7AE4E51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1AD1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550" w:type="dxa"/>
            <w:vAlign w:val="center"/>
          </w:tcPr>
          <w:p w14:paraId="597A027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60520D5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tạo thông báo</w:t>
            </w:r>
          </w:p>
        </w:tc>
        <w:tc>
          <w:tcPr>
            <w:tcW w:w="2463" w:type="dxa"/>
            <w:vAlign w:val="center"/>
          </w:tcPr>
          <w:p w14:paraId="38F8AC3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99" w:type="dxa"/>
            <w:vAlign w:val="center"/>
          </w:tcPr>
          <w:p w14:paraId="284DF7F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F30D20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5F82CFF">
      <w:pPr>
        <w:bidi w:val="0"/>
        <w:jc w:val="both"/>
        <w:rPr>
          <w:rFonts w:hint="default"/>
        </w:rPr>
      </w:pPr>
    </w:p>
    <w:p w14:paraId="483934A2">
      <w:pPr>
        <w:bidi w:val="0"/>
        <w:jc w:val="center"/>
      </w:pPr>
      <w:r>
        <w:drawing>
          <wp:inline distT="0" distB="0" distL="114300" distR="114300">
            <wp:extent cx="1847850" cy="1428750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CD30">
      <w:pPr>
        <w:pStyle w:val="23"/>
        <w:bidi w:val="0"/>
        <w:rPr>
          <w:rFonts w:hint="default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departments</w:t>
      </w:r>
    </w:p>
    <w:p w14:paraId="3A1CC727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notification_preferences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4DB0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130DDD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5853A60C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16B09E2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28337A37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5840254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61C3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86B2B6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4AB4250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cài đặt</w:t>
            </w:r>
          </w:p>
        </w:tc>
        <w:tc>
          <w:tcPr>
            <w:tcW w:w="2236" w:type="dxa"/>
            <w:vAlign w:val="center"/>
          </w:tcPr>
          <w:p w14:paraId="34658C8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5B5E23C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9B0A06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Foreign key -&gt; employees(id) ON DELETE CASCADE</w:t>
            </w:r>
          </w:p>
        </w:tc>
      </w:tr>
      <w:tr w14:paraId="3B9D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859AB0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notification_type</w:t>
            </w:r>
          </w:p>
        </w:tc>
        <w:tc>
          <w:tcPr>
            <w:tcW w:w="1460" w:type="dxa"/>
            <w:vAlign w:val="center"/>
          </w:tcPr>
          <w:p w14:paraId="228BBE6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Loại thông báo cài đặt</w:t>
            </w:r>
          </w:p>
        </w:tc>
        <w:tc>
          <w:tcPr>
            <w:tcW w:w="2236" w:type="dxa"/>
            <w:vAlign w:val="center"/>
          </w:tcPr>
          <w:p w14:paraId="16FF43E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326" w:type="dxa"/>
            <w:vAlign w:val="center"/>
          </w:tcPr>
          <w:p w14:paraId="563D983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864D34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</w:tr>
      <w:tr w14:paraId="4F1E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F7506D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channel</w:t>
            </w:r>
          </w:p>
        </w:tc>
        <w:tc>
          <w:tcPr>
            <w:tcW w:w="1460" w:type="dxa"/>
            <w:vAlign w:val="center"/>
          </w:tcPr>
          <w:p w14:paraId="761D0C9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Kênh nhận (IN_APP, EMAIL...)</w:t>
            </w:r>
          </w:p>
        </w:tc>
        <w:tc>
          <w:tcPr>
            <w:tcW w:w="2236" w:type="dxa"/>
            <w:vAlign w:val="center"/>
          </w:tcPr>
          <w:p w14:paraId="7ABB0BF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326" w:type="dxa"/>
            <w:vAlign w:val="center"/>
          </w:tcPr>
          <w:p w14:paraId="63C7E30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DD1331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</w:t>
            </w:r>
          </w:p>
        </w:tc>
      </w:tr>
      <w:tr w14:paraId="524E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83D9C7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enabled</w:t>
            </w:r>
          </w:p>
        </w:tc>
        <w:tc>
          <w:tcPr>
            <w:tcW w:w="1460" w:type="dxa"/>
            <w:vAlign w:val="center"/>
          </w:tcPr>
          <w:p w14:paraId="120C3ED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bật/tắt (1: Bật, 0: Tắt)</w:t>
            </w:r>
          </w:p>
        </w:tc>
        <w:tc>
          <w:tcPr>
            <w:tcW w:w="2236" w:type="dxa"/>
            <w:vAlign w:val="center"/>
          </w:tcPr>
          <w:p w14:paraId="4596157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25A4E76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C7A954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</w:tbl>
    <w:p w14:paraId="2443C13E">
      <w:pPr>
        <w:bidi w:val="0"/>
        <w:jc w:val="both"/>
        <w:rPr>
          <w:rFonts w:hint="default"/>
        </w:rPr>
      </w:pPr>
    </w:p>
    <w:p w14:paraId="7E99D6C9">
      <w:pPr>
        <w:bidi w:val="0"/>
        <w:jc w:val="center"/>
      </w:pPr>
      <w:r>
        <w:drawing>
          <wp:inline distT="0" distB="0" distL="114300" distR="114300">
            <wp:extent cx="1828800" cy="1781175"/>
            <wp:effectExtent l="0" t="0" r="0" b="952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30E4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notification_logs</w:t>
      </w:r>
    </w:p>
    <w:p w14:paraId="49FBA08D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notification_logs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543"/>
        <w:gridCol w:w="1019"/>
        <w:gridCol w:w="1983"/>
      </w:tblGrid>
      <w:tr w14:paraId="4CD8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715FCC7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2EE326C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543" w:type="dxa"/>
            <w:vAlign w:val="center"/>
          </w:tcPr>
          <w:p w14:paraId="61F96E8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019" w:type="dxa"/>
            <w:vAlign w:val="center"/>
          </w:tcPr>
          <w:p w14:paraId="05D6843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7B367AF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6FC4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30E47A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57A0209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nhật ký thông báo</w:t>
            </w:r>
          </w:p>
        </w:tc>
        <w:tc>
          <w:tcPr>
            <w:tcW w:w="2543" w:type="dxa"/>
            <w:vAlign w:val="center"/>
          </w:tcPr>
          <w:p w14:paraId="0B8C168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19" w:type="dxa"/>
            <w:vAlign w:val="center"/>
          </w:tcPr>
          <w:p w14:paraId="64BA2FC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4FA663A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6E9C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D664F5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notification_id</w:t>
            </w:r>
          </w:p>
        </w:tc>
        <w:tc>
          <w:tcPr>
            <w:tcW w:w="1460" w:type="dxa"/>
            <w:vAlign w:val="center"/>
          </w:tcPr>
          <w:p w14:paraId="6458911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thông báo gốc</w:t>
            </w:r>
          </w:p>
        </w:tc>
        <w:tc>
          <w:tcPr>
            <w:tcW w:w="2543" w:type="dxa"/>
            <w:vAlign w:val="center"/>
          </w:tcPr>
          <w:p w14:paraId="5EFDDC9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19" w:type="dxa"/>
            <w:vAlign w:val="center"/>
          </w:tcPr>
          <w:p w14:paraId="6929AEC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E0137B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notifications(id) ON DELETE CASCADE, Index</w:t>
            </w:r>
          </w:p>
        </w:tc>
      </w:tr>
      <w:tr w14:paraId="266F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4031D2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channel</w:t>
            </w:r>
          </w:p>
        </w:tc>
        <w:tc>
          <w:tcPr>
            <w:tcW w:w="1460" w:type="dxa"/>
            <w:vAlign w:val="center"/>
          </w:tcPr>
          <w:p w14:paraId="469BB89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Kênh thông báo</w:t>
            </w:r>
          </w:p>
        </w:tc>
        <w:tc>
          <w:tcPr>
            <w:tcW w:w="2543" w:type="dxa"/>
            <w:vAlign w:val="center"/>
          </w:tcPr>
          <w:p w14:paraId="16E773C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019" w:type="dxa"/>
            <w:vAlign w:val="center"/>
          </w:tcPr>
          <w:p w14:paraId="0F37627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4BC1EAB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 Constraint</w:t>
            </w:r>
          </w:p>
        </w:tc>
      </w:tr>
      <w:tr w14:paraId="3BC4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2141E7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delivery_status</w:t>
            </w:r>
          </w:p>
        </w:tc>
        <w:tc>
          <w:tcPr>
            <w:tcW w:w="1460" w:type="dxa"/>
            <w:vAlign w:val="center"/>
          </w:tcPr>
          <w:p w14:paraId="29DF08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giao tin</w:t>
            </w:r>
          </w:p>
        </w:tc>
        <w:tc>
          <w:tcPr>
            <w:tcW w:w="2543" w:type="dxa"/>
            <w:vAlign w:val="center"/>
          </w:tcPr>
          <w:p w14:paraId="52BFA4D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019" w:type="dxa"/>
            <w:vAlign w:val="center"/>
          </w:tcPr>
          <w:p w14:paraId="7A2F787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77CE58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CHECK Constraint</w:t>
            </w:r>
          </w:p>
        </w:tc>
      </w:tr>
      <w:tr w14:paraId="2D43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8EE680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retry_count</w:t>
            </w:r>
          </w:p>
        </w:tc>
        <w:tc>
          <w:tcPr>
            <w:tcW w:w="1460" w:type="dxa"/>
            <w:vAlign w:val="center"/>
          </w:tcPr>
          <w:p w14:paraId="2E622898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Số lần thử lại</w:t>
            </w:r>
          </w:p>
        </w:tc>
        <w:tc>
          <w:tcPr>
            <w:tcW w:w="2543" w:type="dxa"/>
            <w:vAlign w:val="center"/>
          </w:tcPr>
          <w:p w14:paraId="5EA98D2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19" w:type="dxa"/>
            <w:vAlign w:val="center"/>
          </w:tcPr>
          <w:p w14:paraId="4FE819B8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53E34C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48D7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B6C379F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provider_response</w:t>
            </w:r>
          </w:p>
        </w:tc>
        <w:tc>
          <w:tcPr>
            <w:tcW w:w="1460" w:type="dxa"/>
            <w:vAlign w:val="center"/>
          </w:tcPr>
          <w:p w14:paraId="3F6B90E7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Thao tác phản hồi từ Service</w:t>
            </w:r>
          </w:p>
        </w:tc>
        <w:tc>
          <w:tcPr>
            <w:tcW w:w="2543" w:type="dxa"/>
            <w:vAlign w:val="center"/>
          </w:tcPr>
          <w:p w14:paraId="77FBD948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1019" w:type="dxa"/>
            <w:vAlign w:val="center"/>
          </w:tcPr>
          <w:p w14:paraId="0F7518AB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3C9F3EF3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7CC8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7CFCFB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duration_ms</w:t>
            </w:r>
          </w:p>
        </w:tc>
        <w:tc>
          <w:tcPr>
            <w:tcW w:w="1460" w:type="dxa"/>
            <w:vAlign w:val="center"/>
          </w:tcPr>
          <w:p w14:paraId="71072003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xử lý (ms)</w:t>
            </w:r>
          </w:p>
        </w:tc>
        <w:tc>
          <w:tcPr>
            <w:tcW w:w="2543" w:type="dxa"/>
            <w:vAlign w:val="center"/>
          </w:tcPr>
          <w:p w14:paraId="6CF5B43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19" w:type="dxa"/>
            <w:vAlign w:val="center"/>
          </w:tcPr>
          <w:p w14:paraId="04015C7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4348359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65E3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8A552C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4473875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ghi nhật ký</w:t>
            </w:r>
          </w:p>
        </w:tc>
        <w:tc>
          <w:tcPr>
            <w:tcW w:w="2543" w:type="dxa"/>
            <w:vAlign w:val="center"/>
          </w:tcPr>
          <w:p w14:paraId="520C85E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19" w:type="dxa"/>
            <w:vAlign w:val="center"/>
          </w:tcPr>
          <w:p w14:paraId="6989A93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97ED8A7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Default = SYSUTCDATETIME(), Index</w:t>
            </w:r>
          </w:p>
        </w:tc>
      </w:tr>
    </w:tbl>
    <w:p w14:paraId="38F48ED4">
      <w:pPr>
        <w:bidi w:val="0"/>
        <w:jc w:val="both"/>
        <w:rPr>
          <w:rFonts w:hint="default"/>
        </w:rPr>
      </w:pPr>
    </w:p>
    <w:p w14:paraId="6EFE59E4">
      <w:pPr>
        <w:numPr>
          <w:ilvl w:val="0"/>
          <w:numId w:val="11"/>
        </w:numPr>
        <w:bidi w:val="0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Phân hệ Xác thực </w:t>
      </w:r>
      <w:r>
        <w:rPr>
          <w:rFonts w:hint="default"/>
          <w:b/>
          <w:bCs/>
          <w:lang w:val="en-US"/>
        </w:rPr>
        <w:t>và</w:t>
      </w:r>
      <w:r>
        <w:rPr>
          <w:rFonts w:hint="default"/>
          <w:b/>
          <w:bCs/>
        </w:rPr>
        <w:t xml:space="preserve"> Bảo mật</w:t>
      </w:r>
    </w:p>
    <w:p w14:paraId="6ABCC237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819275" cy="1800225"/>
            <wp:effectExtent l="0" t="0" r="9525" b="952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1D6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user_sessions</w:t>
      </w:r>
    </w:p>
    <w:p w14:paraId="297C77C7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user_sessions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584"/>
        <w:gridCol w:w="978"/>
        <w:gridCol w:w="1983"/>
      </w:tblGrid>
      <w:tr w14:paraId="42C1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0D5A53B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680DC9E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584" w:type="dxa"/>
            <w:vAlign w:val="center"/>
          </w:tcPr>
          <w:p w14:paraId="6C6A13E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978" w:type="dxa"/>
            <w:vAlign w:val="center"/>
          </w:tcPr>
          <w:p w14:paraId="68B7E80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750E49D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AEC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D6F2E9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1816EDF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phiên đăng nhập</w:t>
            </w:r>
          </w:p>
        </w:tc>
        <w:tc>
          <w:tcPr>
            <w:tcW w:w="2584" w:type="dxa"/>
            <w:vAlign w:val="center"/>
          </w:tcPr>
          <w:p w14:paraId="5AD4F0E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78" w:type="dxa"/>
            <w:vAlign w:val="center"/>
          </w:tcPr>
          <w:p w14:paraId="1C3D745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1CBA30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50A0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58FEAB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7B98E4D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</w:t>
            </w:r>
          </w:p>
        </w:tc>
        <w:tc>
          <w:tcPr>
            <w:tcW w:w="2584" w:type="dxa"/>
            <w:vAlign w:val="center"/>
          </w:tcPr>
          <w:p w14:paraId="11F0D22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78" w:type="dxa"/>
            <w:vAlign w:val="center"/>
          </w:tcPr>
          <w:p w14:paraId="43CE5B6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A68F96E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352D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3B1CB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access_token</w:t>
            </w:r>
          </w:p>
        </w:tc>
        <w:tc>
          <w:tcPr>
            <w:tcW w:w="1460" w:type="dxa"/>
            <w:vAlign w:val="center"/>
          </w:tcPr>
          <w:p w14:paraId="5928BFB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Chuỗi Access Token</w:t>
            </w:r>
          </w:p>
        </w:tc>
        <w:tc>
          <w:tcPr>
            <w:tcW w:w="2584" w:type="dxa"/>
            <w:vAlign w:val="center"/>
          </w:tcPr>
          <w:p w14:paraId="6ADF3E3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VARCHAR(500)</w:t>
            </w:r>
          </w:p>
        </w:tc>
        <w:tc>
          <w:tcPr>
            <w:tcW w:w="978" w:type="dxa"/>
            <w:vAlign w:val="center"/>
          </w:tcPr>
          <w:p w14:paraId="540DBC8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A71ED3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</w:tr>
      <w:tr w14:paraId="6FB5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58FA03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refresh_token</w:t>
            </w:r>
          </w:p>
        </w:tc>
        <w:tc>
          <w:tcPr>
            <w:tcW w:w="1460" w:type="dxa"/>
            <w:vAlign w:val="center"/>
          </w:tcPr>
          <w:p w14:paraId="45BF19C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Chuỗi Refresh Token</w:t>
            </w:r>
          </w:p>
        </w:tc>
        <w:tc>
          <w:tcPr>
            <w:tcW w:w="2584" w:type="dxa"/>
            <w:vAlign w:val="center"/>
          </w:tcPr>
          <w:p w14:paraId="6B0AE5F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VARCHAR(500)</w:t>
            </w:r>
          </w:p>
        </w:tc>
        <w:tc>
          <w:tcPr>
            <w:tcW w:w="978" w:type="dxa"/>
            <w:vAlign w:val="center"/>
          </w:tcPr>
          <w:p w14:paraId="46A33BE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B932D6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</w:tr>
      <w:tr w14:paraId="05FB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5849E0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ip_address</w:t>
            </w:r>
          </w:p>
        </w:tc>
        <w:tc>
          <w:tcPr>
            <w:tcW w:w="1460" w:type="dxa"/>
            <w:vAlign w:val="center"/>
          </w:tcPr>
          <w:p w14:paraId="7914234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Địa chỉ IP đăng nhập</w:t>
            </w:r>
          </w:p>
        </w:tc>
        <w:tc>
          <w:tcPr>
            <w:tcW w:w="2584" w:type="dxa"/>
            <w:vAlign w:val="center"/>
          </w:tcPr>
          <w:p w14:paraId="286DA1E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VARCHAR(45)</w:t>
            </w:r>
          </w:p>
        </w:tc>
        <w:tc>
          <w:tcPr>
            <w:tcW w:w="978" w:type="dxa"/>
            <w:vAlign w:val="center"/>
          </w:tcPr>
          <w:p w14:paraId="0F0F004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2E7D58A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2EA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C12E30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user_agent</w:t>
            </w:r>
          </w:p>
        </w:tc>
        <w:tc>
          <w:tcPr>
            <w:tcW w:w="1460" w:type="dxa"/>
            <w:vAlign w:val="center"/>
          </w:tcPr>
          <w:p w14:paraId="3BF0071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Thông tin trình duyệt/thiết bị</w:t>
            </w:r>
          </w:p>
        </w:tc>
        <w:tc>
          <w:tcPr>
            <w:tcW w:w="2584" w:type="dxa"/>
            <w:vAlign w:val="center"/>
          </w:tcPr>
          <w:p w14:paraId="65ABBCD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NVARCHAR(500)</w:t>
            </w:r>
          </w:p>
        </w:tc>
        <w:tc>
          <w:tcPr>
            <w:tcW w:w="978" w:type="dxa"/>
            <w:vAlign w:val="center"/>
          </w:tcPr>
          <w:p w14:paraId="44A8F1F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34390F0F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DE4D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AEEBA6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is_active</w:t>
            </w:r>
          </w:p>
        </w:tc>
        <w:tc>
          <w:tcPr>
            <w:tcW w:w="1460" w:type="dxa"/>
            <w:vAlign w:val="center"/>
          </w:tcPr>
          <w:p w14:paraId="1461D7B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phiên còn hiệu lực</w:t>
            </w:r>
          </w:p>
        </w:tc>
        <w:tc>
          <w:tcPr>
            <w:tcW w:w="2584" w:type="dxa"/>
            <w:vAlign w:val="center"/>
          </w:tcPr>
          <w:p w14:paraId="6AB51C6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978" w:type="dxa"/>
            <w:vAlign w:val="center"/>
          </w:tcPr>
          <w:p w14:paraId="2F99663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AB6A5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1</w:t>
            </w:r>
          </w:p>
        </w:tc>
      </w:tr>
      <w:tr w14:paraId="14AB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7B92E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716BAC5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khởi tạo phiên</w:t>
            </w:r>
          </w:p>
        </w:tc>
        <w:tc>
          <w:tcPr>
            <w:tcW w:w="2584" w:type="dxa"/>
            <w:vAlign w:val="center"/>
          </w:tcPr>
          <w:p w14:paraId="213E953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78" w:type="dxa"/>
            <w:vAlign w:val="center"/>
          </w:tcPr>
          <w:p w14:paraId="6C672A1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1A0A2639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EC9F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85CC24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expires_at</w:t>
            </w:r>
          </w:p>
        </w:tc>
        <w:tc>
          <w:tcPr>
            <w:tcW w:w="1460" w:type="dxa"/>
            <w:vAlign w:val="center"/>
          </w:tcPr>
          <w:p w14:paraId="5953812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phiên hết hạn</w:t>
            </w:r>
          </w:p>
        </w:tc>
        <w:tc>
          <w:tcPr>
            <w:tcW w:w="2584" w:type="dxa"/>
            <w:vAlign w:val="center"/>
          </w:tcPr>
          <w:p w14:paraId="62F25D9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78" w:type="dxa"/>
            <w:vAlign w:val="center"/>
          </w:tcPr>
          <w:p w14:paraId="5BB47C4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53B8B4F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085EEC10">
      <w:pPr>
        <w:bidi w:val="0"/>
        <w:jc w:val="both"/>
        <w:rPr>
          <w:rFonts w:hint="default"/>
        </w:rPr>
      </w:pPr>
    </w:p>
    <w:p w14:paraId="7F480CC7">
      <w:pPr>
        <w:bidi w:val="0"/>
        <w:jc w:val="center"/>
      </w:pPr>
      <w:r>
        <w:drawing>
          <wp:inline distT="0" distB="0" distL="114300" distR="114300">
            <wp:extent cx="1838325" cy="1447800"/>
            <wp:effectExtent l="0" t="0" r="9525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DA58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refresh_tokens</w:t>
      </w:r>
    </w:p>
    <w:p w14:paraId="7757BE66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refresh_tokens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3A15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762288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bookmarkStart w:id="0" w:name="_GoBack" w:colFirst="0" w:colLast="4"/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377D3BA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2192A04C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7A108E6C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365EEF1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bookmarkEnd w:id="0"/>
      <w:tr w14:paraId="27F5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8AFCD7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723CE0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token</w:t>
            </w:r>
          </w:p>
        </w:tc>
        <w:tc>
          <w:tcPr>
            <w:tcW w:w="2236" w:type="dxa"/>
            <w:vAlign w:val="center"/>
          </w:tcPr>
          <w:p w14:paraId="042625F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1C444CA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9181B1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7DAA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5A930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3A23C92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</w:t>
            </w:r>
          </w:p>
        </w:tc>
        <w:tc>
          <w:tcPr>
            <w:tcW w:w="2236" w:type="dxa"/>
            <w:vAlign w:val="center"/>
          </w:tcPr>
          <w:p w14:paraId="7BC43E6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0F18F4F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66C21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6C63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9897D4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token</w:t>
            </w:r>
          </w:p>
        </w:tc>
        <w:tc>
          <w:tcPr>
            <w:tcW w:w="1460" w:type="dxa"/>
            <w:vAlign w:val="center"/>
          </w:tcPr>
          <w:p w14:paraId="7D377DD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Chuỗi Refresh Token</w:t>
            </w:r>
          </w:p>
        </w:tc>
        <w:tc>
          <w:tcPr>
            <w:tcW w:w="2236" w:type="dxa"/>
            <w:vAlign w:val="center"/>
          </w:tcPr>
          <w:p w14:paraId="638F48B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VARCHAR(500)</w:t>
            </w:r>
          </w:p>
        </w:tc>
        <w:tc>
          <w:tcPr>
            <w:tcW w:w="1326" w:type="dxa"/>
            <w:vAlign w:val="center"/>
          </w:tcPr>
          <w:p w14:paraId="69D6448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A88395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65D5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121376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expires_at</w:t>
            </w:r>
          </w:p>
        </w:tc>
        <w:tc>
          <w:tcPr>
            <w:tcW w:w="1460" w:type="dxa"/>
            <w:vAlign w:val="center"/>
          </w:tcPr>
          <w:p w14:paraId="54793C4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hết hạn</w:t>
            </w:r>
          </w:p>
        </w:tc>
        <w:tc>
          <w:tcPr>
            <w:tcW w:w="2236" w:type="dxa"/>
            <w:vAlign w:val="center"/>
          </w:tcPr>
          <w:p w14:paraId="6C2DEFF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72EAAA5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AA6C8C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Index</w:t>
            </w:r>
          </w:p>
        </w:tc>
      </w:tr>
      <w:tr w14:paraId="7578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6CC922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is_revoked</w:t>
            </w:r>
          </w:p>
        </w:tc>
        <w:tc>
          <w:tcPr>
            <w:tcW w:w="1460" w:type="dxa"/>
            <w:vAlign w:val="center"/>
          </w:tcPr>
          <w:p w14:paraId="304C458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Trạng thái đã bị thu hồi</w:t>
            </w:r>
          </w:p>
        </w:tc>
        <w:tc>
          <w:tcPr>
            <w:tcW w:w="2236" w:type="dxa"/>
            <w:vAlign w:val="center"/>
          </w:tcPr>
          <w:p w14:paraId="546B04D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BIT</w:t>
            </w:r>
          </w:p>
        </w:tc>
        <w:tc>
          <w:tcPr>
            <w:tcW w:w="1326" w:type="dxa"/>
            <w:vAlign w:val="center"/>
          </w:tcPr>
          <w:p w14:paraId="12524E1F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7A7E84C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Default = 0</w:t>
            </w:r>
          </w:p>
        </w:tc>
      </w:tr>
      <w:tr w14:paraId="5565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09358A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05A2A5E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cấp phát</w:t>
            </w:r>
          </w:p>
        </w:tc>
        <w:tc>
          <w:tcPr>
            <w:tcW w:w="2236" w:type="dxa"/>
            <w:vAlign w:val="center"/>
          </w:tcPr>
          <w:p w14:paraId="2221043C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698C348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9124723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6559496">
      <w:pPr>
        <w:bidi w:val="0"/>
        <w:jc w:val="both"/>
        <w:rPr>
          <w:rFonts w:hint="default"/>
        </w:rPr>
      </w:pPr>
    </w:p>
    <w:p w14:paraId="73965E1F">
      <w:pPr>
        <w:bidi w:val="0"/>
        <w:jc w:val="center"/>
      </w:pPr>
      <w:r>
        <w:drawing>
          <wp:inline distT="0" distB="0" distL="114300" distR="114300">
            <wp:extent cx="1866900" cy="1219200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EC27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token_blacklist</w:t>
      </w:r>
    </w:p>
    <w:p w14:paraId="01E18E35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token_blacklist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236"/>
        <w:gridCol w:w="1326"/>
        <w:gridCol w:w="1983"/>
      </w:tblGrid>
      <w:tr w14:paraId="57A56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DC9796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67722182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236" w:type="dxa"/>
            <w:vAlign w:val="center"/>
          </w:tcPr>
          <w:p w14:paraId="00F8326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326" w:type="dxa"/>
            <w:vAlign w:val="center"/>
          </w:tcPr>
          <w:p w14:paraId="76D7E960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4A7D826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11E0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D55FD2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3F5A04A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bản ghi</w:t>
            </w:r>
          </w:p>
        </w:tc>
        <w:tc>
          <w:tcPr>
            <w:tcW w:w="2236" w:type="dxa"/>
            <w:vAlign w:val="center"/>
          </w:tcPr>
          <w:p w14:paraId="750885E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326" w:type="dxa"/>
            <w:vAlign w:val="center"/>
          </w:tcPr>
          <w:p w14:paraId="61C2144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53663D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55EE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268CE8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token</w:t>
            </w:r>
          </w:p>
        </w:tc>
        <w:tc>
          <w:tcPr>
            <w:tcW w:w="1460" w:type="dxa"/>
            <w:vAlign w:val="center"/>
          </w:tcPr>
          <w:p w14:paraId="478B712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Chuỗi Token bị chặn</w:t>
            </w:r>
          </w:p>
        </w:tc>
        <w:tc>
          <w:tcPr>
            <w:tcW w:w="2236" w:type="dxa"/>
            <w:vAlign w:val="center"/>
          </w:tcPr>
          <w:p w14:paraId="49A7F75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VARCHAR(500)</w:t>
            </w:r>
          </w:p>
        </w:tc>
        <w:tc>
          <w:tcPr>
            <w:tcW w:w="1326" w:type="dxa"/>
            <w:vAlign w:val="center"/>
          </w:tcPr>
          <w:p w14:paraId="24B6C92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D2C619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Unique</w:t>
            </w:r>
          </w:p>
        </w:tc>
      </w:tr>
      <w:tr w14:paraId="1718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1F8FC5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token_type</w:t>
            </w:r>
          </w:p>
        </w:tc>
        <w:tc>
          <w:tcPr>
            <w:tcW w:w="1460" w:type="dxa"/>
            <w:vAlign w:val="center"/>
          </w:tcPr>
          <w:p w14:paraId="44C1D27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Loại Token ('access' / 'refresh')</w:t>
            </w:r>
          </w:p>
        </w:tc>
        <w:tc>
          <w:tcPr>
            <w:tcW w:w="2236" w:type="dxa"/>
            <w:vAlign w:val="center"/>
          </w:tcPr>
          <w:p w14:paraId="233B01E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VARCHAR(20)</w:t>
            </w:r>
          </w:p>
        </w:tc>
        <w:tc>
          <w:tcPr>
            <w:tcW w:w="1326" w:type="dxa"/>
            <w:vAlign w:val="center"/>
          </w:tcPr>
          <w:p w14:paraId="3A68F66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5F5AFC9D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EB9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8A9786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expired_at</w:t>
            </w:r>
          </w:p>
        </w:tc>
        <w:tc>
          <w:tcPr>
            <w:tcW w:w="1460" w:type="dxa"/>
            <w:vAlign w:val="center"/>
          </w:tcPr>
          <w:p w14:paraId="3DE36A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điểm Token hết hạn</w:t>
            </w:r>
          </w:p>
        </w:tc>
        <w:tc>
          <w:tcPr>
            <w:tcW w:w="2236" w:type="dxa"/>
            <w:vAlign w:val="center"/>
          </w:tcPr>
          <w:p w14:paraId="538421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1CC37AD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F4D5CB2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C2D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FF8884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320ABE9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thêm vào blacklist</w:t>
            </w:r>
          </w:p>
        </w:tc>
        <w:tc>
          <w:tcPr>
            <w:tcW w:w="2236" w:type="dxa"/>
            <w:vAlign w:val="center"/>
          </w:tcPr>
          <w:p w14:paraId="31AC399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326" w:type="dxa"/>
            <w:vAlign w:val="center"/>
          </w:tcPr>
          <w:p w14:paraId="608562F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91E36B2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4ABE79F9">
      <w:pPr>
        <w:bidi w:val="0"/>
        <w:jc w:val="both"/>
        <w:rPr>
          <w:rFonts w:hint="default"/>
        </w:rPr>
      </w:pPr>
    </w:p>
    <w:p w14:paraId="7B4AEA27">
      <w:pPr>
        <w:numPr>
          <w:ilvl w:val="0"/>
          <w:numId w:val="11"/>
        </w:numPr>
        <w:bidi w:val="0"/>
        <w:ind w:left="0" w:leftChars="0" w:firstLine="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Phân hệ Hành chính </w:t>
      </w:r>
      <w:r>
        <w:rPr>
          <w:rFonts w:hint="default"/>
          <w:b/>
          <w:bCs/>
          <w:lang w:val="en-US"/>
        </w:rPr>
        <w:t>và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>Audit Log</w:t>
      </w:r>
    </w:p>
    <w:p w14:paraId="2FB02C7B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1828800" cy="2409825"/>
            <wp:effectExtent l="0" t="0" r="0" b="952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2233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vacations</w:t>
      </w:r>
    </w:p>
    <w:p w14:paraId="0F2EAAB4">
      <w:pPr>
        <w:bidi w:val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vacations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503"/>
        <w:gridCol w:w="1059"/>
        <w:gridCol w:w="1983"/>
      </w:tblGrid>
      <w:tr w14:paraId="2E25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2A19EE3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03C109F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503" w:type="dxa"/>
            <w:vAlign w:val="center"/>
          </w:tcPr>
          <w:p w14:paraId="2FA8BB8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1059" w:type="dxa"/>
            <w:vAlign w:val="center"/>
          </w:tcPr>
          <w:p w14:paraId="09E5F39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7F474C88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39249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1550" w:type="dxa"/>
            <w:vAlign w:val="center"/>
          </w:tcPr>
          <w:p w14:paraId="646554A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45A03B5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đơn nghỉ phép</w:t>
            </w:r>
          </w:p>
        </w:tc>
        <w:tc>
          <w:tcPr>
            <w:tcW w:w="2503" w:type="dxa"/>
            <w:vAlign w:val="center"/>
          </w:tcPr>
          <w:p w14:paraId="2B1D0D8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59" w:type="dxa"/>
            <w:vAlign w:val="center"/>
          </w:tcPr>
          <w:p w14:paraId="78C7E36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FC602A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0720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2BE0C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requested_by</w:t>
            </w:r>
          </w:p>
        </w:tc>
        <w:tc>
          <w:tcPr>
            <w:tcW w:w="1460" w:type="dxa"/>
            <w:vAlign w:val="center"/>
          </w:tcPr>
          <w:p w14:paraId="6A24680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tạo đơn</w:t>
            </w:r>
          </w:p>
        </w:tc>
        <w:tc>
          <w:tcPr>
            <w:tcW w:w="2503" w:type="dxa"/>
            <w:vAlign w:val="center"/>
          </w:tcPr>
          <w:p w14:paraId="36DBF38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59" w:type="dxa"/>
            <w:vAlign w:val="center"/>
          </w:tcPr>
          <w:p w14:paraId="025B244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39C74AE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Foreign key -&gt; employees(id) </w:t>
            </w:r>
          </w:p>
        </w:tc>
      </w:tr>
      <w:tr w14:paraId="5B50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C76636B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1460" w:type="dxa"/>
            <w:vAlign w:val="center"/>
          </w:tcPr>
          <w:p w14:paraId="01CA296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Loại nghỉ phép</w:t>
            </w:r>
          </w:p>
        </w:tc>
        <w:tc>
          <w:tcPr>
            <w:tcW w:w="2503" w:type="dxa"/>
            <w:vAlign w:val="center"/>
          </w:tcPr>
          <w:p w14:paraId="4215553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NVARCHAR(50)</w:t>
            </w:r>
          </w:p>
        </w:tc>
        <w:tc>
          <w:tcPr>
            <w:tcW w:w="1059" w:type="dxa"/>
            <w:vAlign w:val="center"/>
          </w:tcPr>
          <w:p w14:paraId="07FDC9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21B3A3DE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66B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CB49D4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start_date</w:t>
            </w:r>
          </w:p>
        </w:tc>
        <w:tc>
          <w:tcPr>
            <w:tcW w:w="1460" w:type="dxa"/>
            <w:vAlign w:val="center"/>
          </w:tcPr>
          <w:p w14:paraId="0FD6BA8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Ngày bắt đầu nghỉ</w:t>
            </w:r>
          </w:p>
        </w:tc>
        <w:tc>
          <w:tcPr>
            <w:tcW w:w="2503" w:type="dxa"/>
            <w:vAlign w:val="center"/>
          </w:tcPr>
          <w:p w14:paraId="390A345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059" w:type="dxa"/>
            <w:vAlign w:val="center"/>
          </w:tcPr>
          <w:p w14:paraId="08284E4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878532A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294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0" w:type="dxa"/>
            <w:vAlign w:val="center"/>
          </w:tcPr>
          <w:p w14:paraId="1CAD946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end_date</w:t>
            </w:r>
          </w:p>
        </w:tc>
        <w:tc>
          <w:tcPr>
            <w:tcW w:w="1460" w:type="dxa"/>
            <w:vAlign w:val="center"/>
          </w:tcPr>
          <w:p w14:paraId="304D174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Ngày kết thúc nghỉ</w:t>
            </w:r>
          </w:p>
        </w:tc>
        <w:tc>
          <w:tcPr>
            <w:tcW w:w="2503" w:type="dxa"/>
            <w:vAlign w:val="center"/>
          </w:tcPr>
          <w:p w14:paraId="0F80BFF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</w:t>
            </w:r>
          </w:p>
        </w:tc>
        <w:tc>
          <w:tcPr>
            <w:tcW w:w="1059" w:type="dxa"/>
            <w:vAlign w:val="center"/>
          </w:tcPr>
          <w:p w14:paraId="2D846828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E63D128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514D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B53666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reason</w:t>
            </w:r>
          </w:p>
        </w:tc>
        <w:tc>
          <w:tcPr>
            <w:tcW w:w="1460" w:type="dxa"/>
            <w:vAlign w:val="center"/>
          </w:tcPr>
          <w:p w14:paraId="6978261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Lý do nghỉ phép</w:t>
            </w:r>
          </w:p>
        </w:tc>
        <w:tc>
          <w:tcPr>
            <w:tcW w:w="2503" w:type="dxa"/>
            <w:vAlign w:val="center"/>
          </w:tcPr>
          <w:p w14:paraId="5178F00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NVARCHAR(500)</w:t>
            </w:r>
          </w:p>
        </w:tc>
        <w:tc>
          <w:tcPr>
            <w:tcW w:w="1059" w:type="dxa"/>
            <w:vAlign w:val="center"/>
          </w:tcPr>
          <w:p w14:paraId="02005DB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7A175FD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54D9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6C9CE8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460" w:type="dxa"/>
            <w:vAlign w:val="center"/>
          </w:tcPr>
          <w:p w14:paraId="53C868E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Trạng thái (Pending, Approved...)</w:t>
            </w:r>
          </w:p>
        </w:tc>
        <w:tc>
          <w:tcPr>
            <w:tcW w:w="2503" w:type="dxa"/>
            <w:vAlign w:val="center"/>
          </w:tcPr>
          <w:p w14:paraId="6D36E49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NVARCHAR(30)</w:t>
            </w:r>
          </w:p>
        </w:tc>
        <w:tc>
          <w:tcPr>
            <w:tcW w:w="1059" w:type="dxa"/>
            <w:vAlign w:val="center"/>
          </w:tcPr>
          <w:p w14:paraId="62D06CD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C2F56A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Default = N'Pending'</w:t>
            </w:r>
          </w:p>
        </w:tc>
      </w:tr>
      <w:tr w14:paraId="4EBC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DCA342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approved_by</w:t>
            </w:r>
          </w:p>
        </w:tc>
        <w:tc>
          <w:tcPr>
            <w:tcW w:w="1460" w:type="dxa"/>
            <w:vAlign w:val="center"/>
          </w:tcPr>
          <w:p w14:paraId="4C069FA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người duyệt</w:t>
            </w:r>
          </w:p>
        </w:tc>
        <w:tc>
          <w:tcPr>
            <w:tcW w:w="2503" w:type="dxa"/>
            <w:vAlign w:val="center"/>
          </w:tcPr>
          <w:p w14:paraId="73BEB20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1059" w:type="dxa"/>
            <w:vAlign w:val="center"/>
          </w:tcPr>
          <w:p w14:paraId="3A21895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64E21B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Foreign key -&gt; employees(id) </w:t>
            </w:r>
          </w:p>
        </w:tc>
      </w:tr>
      <w:tr w14:paraId="195B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09CB31D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approved_at</w:t>
            </w:r>
          </w:p>
        </w:tc>
        <w:tc>
          <w:tcPr>
            <w:tcW w:w="1460" w:type="dxa"/>
            <w:vAlign w:val="center"/>
          </w:tcPr>
          <w:p w14:paraId="007A14E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Thời gian duyệt</w:t>
            </w:r>
          </w:p>
        </w:tc>
        <w:tc>
          <w:tcPr>
            <w:tcW w:w="2503" w:type="dxa"/>
            <w:vAlign w:val="center"/>
          </w:tcPr>
          <w:p w14:paraId="2049B1C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59" w:type="dxa"/>
            <w:vAlign w:val="center"/>
          </w:tcPr>
          <w:p w14:paraId="1D45140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7E5747E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1152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08A42F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rejection_reason</w:t>
            </w:r>
          </w:p>
        </w:tc>
        <w:tc>
          <w:tcPr>
            <w:tcW w:w="1460" w:type="dxa"/>
            <w:vAlign w:val="center"/>
          </w:tcPr>
          <w:p w14:paraId="01BF0FF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Lý do từ chối (nếu có)</w:t>
            </w:r>
          </w:p>
        </w:tc>
        <w:tc>
          <w:tcPr>
            <w:tcW w:w="2503" w:type="dxa"/>
            <w:vAlign w:val="center"/>
          </w:tcPr>
          <w:p w14:paraId="182A1807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NVARCHAR(500)</w:t>
            </w:r>
          </w:p>
        </w:tc>
        <w:tc>
          <w:tcPr>
            <w:tcW w:w="1059" w:type="dxa"/>
            <w:vAlign w:val="center"/>
          </w:tcPr>
          <w:p w14:paraId="0FBB021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27A5C91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2841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3E166B8C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460" w:type="dxa"/>
            <w:vAlign w:val="center"/>
          </w:tcPr>
          <w:p w14:paraId="562E0A9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tạo đơn</w:t>
            </w:r>
          </w:p>
        </w:tc>
        <w:tc>
          <w:tcPr>
            <w:tcW w:w="2503" w:type="dxa"/>
            <w:vAlign w:val="center"/>
          </w:tcPr>
          <w:p w14:paraId="410A345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1059" w:type="dxa"/>
            <w:vAlign w:val="center"/>
          </w:tcPr>
          <w:p w14:paraId="503DCA21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61901AEA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03CBE42A">
      <w:pPr>
        <w:bidi w:val="0"/>
        <w:jc w:val="both"/>
        <w:rPr>
          <w:rFonts w:hint="default"/>
        </w:rPr>
      </w:pPr>
    </w:p>
    <w:p w14:paraId="4466D0FA">
      <w:pPr>
        <w:bidi w:val="0"/>
        <w:jc w:val="center"/>
      </w:pPr>
      <w:r>
        <w:drawing>
          <wp:inline distT="0" distB="0" distL="114300" distR="114300">
            <wp:extent cx="1838325" cy="1219200"/>
            <wp:effectExtent l="0" t="0" r="9525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D330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B</w:t>
      </w:r>
      <w:r>
        <w:rPr>
          <w:rFonts w:hint="default"/>
        </w:rPr>
        <w:t>ảng</w:t>
      </w:r>
      <w:r>
        <w:rPr>
          <w:rFonts w:hint="default"/>
          <w:lang w:val="en-US"/>
        </w:rPr>
        <w:t xml:space="preserve"> audit_logs</w:t>
      </w:r>
    </w:p>
    <w:p w14:paraId="08D9078C">
      <w:pPr>
        <w:bidi w:val="0"/>
        <w:jc w:val="both"/>
        <w:rPr>
          <w:b/>
          <w:bCs/>
        </w:rPr>
      </w:pPr>
      <w:r>
        <w:rPr>
          <w:rFonts w:hint="default"/>
          <w:b/>
          <w:bCs/>
          <w:lang w:val="en-US"/>
        </w:rPr>
        <w:t>Chi tiết b</w:t>
      </w:r>
      <w:r>
        <w:rPr>
          <w:rFonts w:hint="default"/>
          <w:b/>
          <w:bCs/>
        </w:rPr>
        <w:t>ảng audit_logs</w:t>
      </w:r>
    </w:p>
    <w:tbl>
      <w:tblPr>
        <w:tblStyle w:val="111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460"/>
        <w:gridCol w:w="2637"/>
        <w:gridCol w:w="925"/>
        <w:gridCol w:w="1983"/>
      </w:tblGrid>
      <w:tr w14:paraId="58D8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50E7F01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Tên</w:t>
            </w:r>
          </w:p>
        </w:tc>
        <w:tc>
          <w:tcPr>
            <w:tcW w:w="1460" w:type="dxa"/>
            <w:vAlign w:val="center"/>
          </w:tcPr>
          <w:p w14:paraId="23189576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Mô tả</w:t>
            </w:r>
          </w:p>
        </w:tc>
        <w:tc>
          <w:tcPr>
            <w:tcW w:w="2637" w:type="dxa"/>
            <w:vAlign w:val="center"/>
          </w:tcPr>
          <w:p w14:paraId="0DB88699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Kiểu dữ liệu</w:t>
            </w:r>
          </w:p>
        </w:tc>
        <w:tc>
          <w:tcPr>
            <w:tcW w:w="925" w:type="dxa"/>
            <w:vAlign w:val="center"/>
          </w:tcPr>
          <w:p w14:paraId="64EB9EF5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NULL</w:t>
            </w:r>
          </w:p>
        </w:tc>
        <w:tc>
          <w:tcPr>
            <w:tcW w:w="1983" w:type="dxa"/>
            <w:vAlign w:val="center"/>
          </w:tcPr>
          <w:p w14:paraId="6DE34E9D">
            <w:pPr>
              <w:widowControl w:val="0"/>
              <w:bidi w:val="0"/>
              <w:jc w:val="both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Ràng buộc</w:t>
            </w:r>
          </w:p>
        </w:tc>
      </w:tr>
      <w:tr w14:paraId="49C7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68323B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460" w:type="dxa"/>
            <w:vAlign w:val="center"/>
          </w:tcPr>
          <w:p w14:paraId="330CD8B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định danh bản ghi nhật ký</w:t>
            </w:r>
          </w:p>
        </w:tc>
        <w:tc>
          <w:tcPr>
            <w:tcW w:w="2637" w:type="dxa"/>
            <w:vAlign w:val="center"/>
          </w:tcPr>
          <w:p w14:paraId="38CAED1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925" w:type="dxa"/>
            <w:vAlign w:val="center"/>
          </w:tcPr>
          <w:p w14:paraId="5F3D4A3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0D6D0991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Primary key, IDENTITY(1,1)</w:t>
            </w:r>
          </w:p>
        </w:tc>
      </w:tr>
      <w:tr w14:paraId="3191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4D1AA27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460" w:type="dxa"/>
            <w:vAlign w:val="center"/>
          </w:tcPr>
          <w:p w14:paraId="7F3B947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Mã nhân viên thực hiện thao tác</w:t>
            </w:r>
          </w:p>
        </w:tc>
        <w:tc>
          <w:tcPr>
            <w:tcW w:w="2637" w:type="dxa"/>
            <w:vAlign w:val="center"/>
          </w:tcPr>
          <w:p w14:paraId="4C341795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925" w:type="dxa"/>
            <w:vAlign w:val="center"/>
          </w:tcPr>
          <w:p w14:paraId="33158DE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F208ADF">
            <w:pPr>
              <w:widowControl w:val="0"/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Foreign key -&gt; employees(id)</w:t>
            </w:r>
          </w:p>
        </w:tc>
      </w:tr>
      <w:tr w14:paraId="2CB3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DD751DA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employee_email</w:t>
            </w:r>
          </w:p>
        </w:tc>
        <w:tc>
          <w:tcPr>
            <w:tcW w:w="1460" w:type="dxa"/>
            <w:vAlign w:val="center"/>
          </w:tcPr>
          <w:p w14:paraId="4110963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Email nhân viên thực hiện</w:t>
            </w:r>
          </w:p>
        </w:tc>
        <w:tc>
          <w:tcPr>
            <w:tcW w:w="2637" w:type="dxa"/>
            <w:vAlign w:val="center"/>
          </w:tcPr>
          <w:p w14:paraId="7E8D536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VARCHAR(255)</w:t>
            </w:r>
          </w:p>
        </w:tc>
        <w:tc>
          <w:tcPr>
            <w:tcW w:w="925" w:type="dxa"/>
            <w:vAlign w:val="center"/>
          </w:tcPr>
          <w:p w14:paraId="43D04B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E1D298B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463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6307CFD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action</w:t>
            </w:r>
          </w:p>
        </w:tc>
        <w:tc>
          <w:tcPr>
            <w:tcW w:w="1460" w:type="dxa"/>
            <w:vAlign w:val="center"/>
          </w:tcPr>
          <w:p w14:paraId="5BCCF61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Hành động/Thao tác đã thực hiện</w:t>
            </w:r>
          </w:p>
        </w:tc>
        <w:tc>
          <w:tcPr>
            <w:tcW w:w="2637" w:type="dxa"/>
            <w:vAlign w:val="center"/>
          </w:tcPr>
          <w:p w14:paraId="364C118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VARCHAR(100)</w:t>
            </w:r>
          </w:p>
        </w:tc>
        <w:tc>
          <w:tcPr>
            <w:tcW w:w="925" w:type="dxa"/>
            <w:vAlign w:val="center"/>
          </w:tcPr>
          <w:p w14:paraId="061A0C9C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7F3905F2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05BF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19872AF3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entity_name</w:t>
            </w:r>
          </w:p>
        </w:tc>
        <w:tc>
          <w:tcPr>
            <w:tcW w:w="1460" w:type="dxa"/>
            <w:vAlign w:val="center"/>
          </w:tcPr>
          <w:p w14:paraId="4951DEA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Tên bảng/đối tượng bị tác động</w:t>
            </w:r>
          </w:p>
        </w:tc>
        <w:tc>
          <w:tcPr>
            <w:tcW w:w="2637" w:type="dxa"/>
            <w:vAlign w:val="center"/>
          </w:tcPr>
          <w:p w14:paraId="604BA7A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925" w:type="dxa"/>
            <w:vAlign w:val="center"/>
          </w:tcPr>
          <w:p w14:paraId="2046D75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1478186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893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C8655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entity_id</w:t>
            </w:r>
          </w:p>
        </w:tc>
        <w:tc>
          <w:tcPr>
            <w:tcW w:w="1460" w:type="dxa"/>
            <w:vAlign w:val="center"/>
          </w:tcPr>
          <w:p w14:paraId="0AB1FF07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 đối tượng bị tác động</w:t>
            </w:r>
          </w:p>
        </w:tc>
        <w:tc>
          <w:tcPr>
            <w:tcW w:w="2637" w:type="dxa"/>
            <w:vAlign w:val="center"/>
          </w:tcPr>
          <w:p w14:paraId="493D1FE8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925" w:type="dxa"/>
            <w:vAlign w:val="center"/>
          </w:tcPr>
          <w:p w14:paraId="3D0D705E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0FCED685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5506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72078FF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old_values</w:t>
            </w:r>
          </w:p>
        </w:tc>
        <w:tc>
          <w:tcPr>
            <w:tcW w:w="1460" w:type="dxa"/>
            <w:vAlign w:val="center"/>
          </w:tcPr>
          <w:p w14:paraId="2C31C65D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Dữ liệu cũ trước khi sửa (JSON)</w:t>
            </w:r>
          </w:p>
        </w:tc>
        <w:tc>
          <w:tcPr>
            <w:tcW w:w="2637" w:type="dxa"/>
            <w:vAlign w:val="center"/>
          </w:tcPr>
          <w:p w14:paraId="6218183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925" w:type="dxa"/>
            <w:vAlign w:val="center"/>
          </w:tcPr>
          <w:p w14:paraId="08E809A3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684EFB38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24A5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26B10610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new_values</w:t>
            </w:r>
          </w:p>
        </w:tc>
        <w:tc>
          <w:tcPr>
            <w:tcW w:w="1460" w:type="dxa"/>
            <w:vAlign w:val="center"/>
          </w:tcPr>
          <w:p w14:paraId="0FC9241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Dữ liệu mới sau khi sửa (JSON)</w:t>
            </w:r>
          </w:p>
        </w:tc>
        <w:tc>
          <w:tcPr>
            <w:tcW w:w="2637" w:type="dxa"/>
            <w:vAlign w:val="center"/>
          </w:tcPr>
          <w:p w14:paraId="4CD5A9B2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NVARCHAR(MAX)</w:t>
            </w:r>
          </w:p>
        </w:tc>
        <w:tc>
          <w:tcPr>
            <w:tcW w:w="925" w:type="dxa"/>
            <w:vAlign w:val="center"/>
          </w:tcPr>
          <w:p w14:paraId="40AAE5E6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501A59B3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761D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88249D4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ip_address</w:t>
            </w:r>
          </w:p>
        </w:tc>
        <w:tc>
          <w:tcPr>
            <w:tcW w:w="1460" w:type="dxa"/>
            <w:vAlign w:val="center"/>
          </w:tcPr>
          <w:p w14:paraId="1C96FD29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Địa chỉ IP thực hiện</w:t>
            </w:r>
          </w:p>
        </w:tc>
        <w:tc>
          <w:tcPr>
            <w:tcW w:w="2637" w:type="dxa"/>
            <w:vAlign w:val="center"/>
          </w:tcPr>
          <w:p w14:paraId="26B3E93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VARCHAR(45)</w:t>
            </w:r>
          </w:p>
        </w:tc>
        <w:tc>
          <w:tcPr>
            <w:tcW w:w="925" w:type="dxa"/>
            <w:vAlign w:val="center"/>
          </w:tcPr>
          <w:p w14:paraId="38E7829F">
            <w:pPr>
              <w:widowControl w:val="0"/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983" w:type="dxa"/>
            <w:vAlign w:val="center"/>
          </w:tcPr>
          <w:p w14:paraId="364B010A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  <w:tr w14:paraId="36BF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vAlign w:val="center"/>
          </w:tcPr>
          <w:p w14:paraId="57A34594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1460" w:type="dxa"/>
            <w:vAlign w:val="center"/>
          </w:tcPr>
          <w:p w14:paraId="3ABA656E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thực hiện thao tác</w:t>
            </w:r>
          </w:p>
        </w:tc>
        <w:tc>
          <w:tcPr>
            <w:tcW w:w="2637" w:type="dxa"/>
            <w:vAlign w:val="center"/>
          </w:tcPr>
          <w:p w14:paraId="2E14B4C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925" w:type="dxa"/>
            <w:vAlign w:val="center"/>
          </w:tcPr>
          <w:p w14:paraId="4C7DF2D9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983" w:type="dxa"/>
            <w:vAlign w:val="center"/>
          </w:tcPr>
          <w:p w14:paraId="3DC4BC8C">
            <w:pPr>
              <w:widowControl w:val="0"/>
              <w:bidi w:val="0"/>
              <w:jc w:val="both"/>
              <w:rPr>
                <w:rFonts w:hint="default"/>
              </w:rPr>
            </w:pPr>
          </w:p>
        </w:tc>
      </w:tr>
    </w:tbl>
    <w:p w14:paraId="749D590A">
      <w:pPr>
        <w:bidi w:val="0"/>
        <w:jc w:val="both"/>
      </w:pPr>
    </w:p>
    <w:p w14:paraId="6E798698">
      <w:pPr>
        <w:bidi w:val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Thiết kế giao diện</w:t>
      </w:r>
    </w:p>
    <w:p w14:paraId="5A2A272E">
      <w:pPr>
        <w:bidi w:val="0"/>
        <w:jc w:val="both"/>
      </w:pPr>
      <w:r>
        <w:drawing>
          <wp:inline distT="0" distB="0" distL="114300" distR="114300">
            <wp:extent cx="5259070" cy="2574290"/>
            <wp:effectExtent l="0" t="0" r="17780" b="165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AB97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trang chủ của admin</w:t>
      </w:r>
    </w:p>
    <w:p w14:paraId="124E22DB">
      <w:pPr>
        <w:bidi w:val="0"/>
        <w:jc w:val="both"/>
      </w:pPr>
    </w:p>
    <w:p w14:paraId="15BF3C3C">
      <w:pPr>
        <w:bidi w:val="0"/>
        <w:jc w:val="both"/>
      </w:pPr>
      <w:r>
        <w:drawing>
          <wp:inline distT="0" distB="0" distL="114300" distR="114300">
            <wp:extent cx="5264150" cy="2603500"/>
            <wp:effectExtent l="0" t="0" r="12700" b="635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2BFF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trang chủ của admin</w:t>
      </w:r>
    </w:p>
    <w:p w14:paraId="3B4B8D3E">
      <w:pPr>
        <w:bidi w:val="0"/>
        <w:jc w:val="both"/>
      </w:pPr>
    </w:p>
    <w:p w14:paraId="371CF641">
      <w:pPr>
        <w:bidi w:val="0"/>
        <w:jc w:val="both"/>
      </w:pPr>
      <w:r>
        <w:drawing>
          <wp:inline distT="0" distB="0" distL="114300" distR="114300">
            <wp:extent cx="5271770" cy="2628900"/>
            <wp:effectExtent l="0" t="0" r="508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F438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project của admin</w:t>
      </w:r>
    </w:p>
    <w:p w14:paraId="4221E43C">
      <w:pPr>
        <w:bidi w:val="0"/>
        <w:jc w:val="both"/>
      </w:pPr>
    </w:p>
    <w:p w14:paraId="061AAACC">
      <w:pPr>
        <w:bidi w:val="0"/>
        <w:jc w:val="both"/>
      </w:pPr>
      <w:r>
        <w:drawing>
          <wp:inline distT="0" distB="0" distL="114300" distR="114300">
            <wp:extent cx="5264150" cy="2600325"/>
            <wp:effectExtent l="0" t="0" r="12700" b="952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6548D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task của admin</w:t>
      </w:r>
    </w:p>
    <w:p w14:paraId="78AAD536">
      <w:pPr>
        <w:bidi w:val="0"/>
        <w:jc w:val="both"/>
      </w:pPr>
    </w:p>
    <w:p w14:paraId="33FD2535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6040"/>
            <wp:effectExtent l="0" t="0" r="12700" b="381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quản lý employee của admin</w:t>
      </w:r>
    </w:p>
    <w:p w14:paraId="42B8A6C4">
      <w:pPr>
        <w:bidi w:val="0"/>
        <w:jc w:val="both"/>
      </w:pPr>
    </w:p>
    <w:p w14:paraId="706E70CD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3500"/>
            <wp:effectExtent l="0" t="0" r="12700" b="635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quản lý departments của admin</w:t>
      </w:r>
    </w:p>
    <w:p w14:paraId="3CCEDE01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595245"/>
            <wp:effectExtent l="0" t="0" r="12700" b="14605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lịch</w:t>
      </w:r>
    </w:p>
    <w:p w14:paraId="6E9130A5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3500"/>
            <wp:effectExtent l="0" t="0" r="12700" b="6350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trang hiển thị thông báo</w:t>
      </w:r>
    </w:p>
    <w:p w14:paraId="39D69E57">
      <w:pPr>
        <w:rPr>
          <w:rFonts w:hint="default"/>
          <w:lang w:val="en-US"/>
        </w:rPr>
      </w:pPr>
    </w:p>
    <w:p w14:paraId="743FB735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8580"/>
            <wp:effectExtent l="0" t="0" r="12700" b="1270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cài đặt hệ thống</w:t>
      </w:r>
    </w:p>
    <w:p w14:paraId="0098349A">
      <w:pPr>
        <w:bidi w:val="0"/>
        <w:jc w:val="both"/>
      </w:pPr>
    </w:p>
    <w:p w14:paraId="6FE0EACA">
      <w:pPr>
        <w:bidi w:val="0"/>
        <w:jc w:val="both"/>
      </w:pPr>
      <w:r>
        <w:drawing>
          <wp:inline distT="0" distB="0" distL="114300" distR="114300">
            <wp:extent cx="5258435" cy="2608580"/>
            <wp:effectExtent l="0" t="0" r="18415" b="1270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9D8C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audit log của admin</w:t>
      </w:r>
    </w:p>
    <w:p w14:paraId="0CECC138">
      <w:pPr>
        <w:bidi w:val="0"/>
        <w:jc w:val="both"/>
      </w:pPr>
    </w:p>
    <w:p w14:paraId="35390627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3500"/>
            <wp:effectExtent l="0" t="0" r="12700" b="635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profile</w:t>
      </w:r>
    </w:p>
    <w:p w14:paraId="13110449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74310" cy="2612390"/>
            <wp:effectExtent l="0" t="0" r="2540" b="16510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trang chủ chính của employee</w:t>
      </w:r>
    </w:p>
    <w:p w14:paraId="28A43944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6040"/>
            <wp:effectExtent l="0" t="0" r="12700" b="381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quản lý dự án của employee</w:t>
      </w:r>
    </w:p>
    <w:p w14:paraId="1916D498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4150" cy="2600325"/>
            <wp:effectExtent l="0" t="0" r="12700" b="9525"/>
            <wp:docPr id="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Hinh xx : Giao diện task của employee</w:t>
      </w:r>
    </w:p>
    <w:p w14:paraId="16EAEC55">
      <w:pPr>
        <w:rPr>
          <w:rFonts w:hint="default"/>
          <w:lang w:val="en-US"/>
        </w:rPr>
      </w:pPr>
    </w:p>
    <w:p w14:paraId="6A606C90">
      <w:pPr>
        <w:pStyle w:val="2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9865" cy="2765425"/>
            <wp:effectExtent l="0" t="0" r="6985" b="15875"/>
            <wp:docPr id="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F39C">
      <w:pPr>
        <w:pStyle w:val="2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Hinh xx : Giao diện đăng nhập</w:t>
      </w:r>
    </w:p>
    <w:p w14:paraId="5689DBBC">
      <w:pPr>
        <w:bidi w:val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2FD3A99"/>
    <w:multiLevelType w:val="singleLevel"/>
    <w:tmpl w:val="72FD3A99"/>
    <w:lvl w:ilvl="0" w:tentative="0">
      <w:start w:val="2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8334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646578"/>
    <w:rsid w:val="24E24F53"/>
    <w:rsid w:val="33381316"/>
    <w:rsid w:val="446A437B"/>
    <w:rsid w:val="4E851DCF"/>
    <w:rsid w:val="5AA17EFA"/>
    <w:rsid w:val="6F88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szCs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1936</Words>
  <Characters>9116</Characters>
  <Lines>0</Lines>
  <Paragraphs>0</Paragraphs>
  <TotalTime>5</TotalTime>
  <ScaleCrop>false</ScaleCrop>
  <LinksUpToDate>false</LinksUpToDate>
  <CharactersWithSpaces>10177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2026-07-25T05:45:00Z</dcterms:created>
  <dc:creator>Mạnh Nguyễn Đức</dc:creator>
  <cp:lastModifiedBy>Mạnh Nguyễn Đức</cp:lastModifiedBy>
  <dcterms:modified xsi:type="dcterms:W3CDTF">2026-07-26T10:00:58Z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8594ECF7C27B4D80A0F554D3F765FE40_11</vt:lpwstr>
  </property>
  <property fmtid="{D5CDD505-2E9C-101B-9397-08002B2CF9AE}" pid="4" name="KSOTemplateDocerSaveRecord">
    <vt:lpwstr>eyJoZGlkIjoiNTBkMjA1NzAyZmMwMjZlOTBkYWU5ODBiN2IwOGUwMTciLCJ1c2VySWQiOiIxMzc0Mzk2NDQzMjM1In0=</vt:lpwstr>
  </property>
</Properties>
</file>